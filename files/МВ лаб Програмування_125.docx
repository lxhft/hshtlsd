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8510BD" w14:textId="6978361E" w:rsidR="001518AE" w:rsidRPr="000F145D" w:rsidRDefault="0056669C" w:rsidP="001518AE">
      <w:pPr>
        <w:jc w:val="center"/>
        <w:rPr>
          <w:bCs/>
          <w:sz w:val="32"/>
          <w:szCs w:val="32"/>
        </w:rPr>
      </w:pPr>
      <w:bookmarkStart w:id="0" w:name="_Hlk98834014"/>
      <w:r w:rsidRPr="000F145D">
        <w:rPr>
          <w:bCs/>
          <w:sz w:val="32"/>
          <w:szCs w:val="32"/>
        </w:rPr>
        <w:t>Національний</w:t>
      </w:r>
      <w:r w:rsidR="001518AE" w:rsidRPr="000F145D">
        <w:rPr>
          <w:bCs/>
          <w:sz w:val="32"/>
          <w:szCs w:val="32"/>
        </w:rPr>
        <w:t xml:space="preserve"> університет «Одеська політехніка» </w:t>
      </w:r>
    </w:p>
    <w:p w14:paraId="33E0050B" w14:textId="77777777" w:rsidR="00FD74BE" w:rsidRPr="000F145D" w:rsidRDefault="001518AE" w:rsidP="001518AE">
      <w:pPr>
        <w:pStyle w:val="-2"/>
        <w:rPr>
          <w:lang w:val="uk-UA"/>
        </w:rPr>
      </w:pPr>
      <w:r w:rsidRPr="000F145D">
        <w:rPr>
          <w:b w:val="0"/>
          <w:bCs/>
          <w:szCs w:val="32"/>
          <w:lang w:val="uk-UA"/>
        </w:rPr>
        <w:t>К</w:t>
      </w:r>
      <w:r w:rsidRPr="000F145D">
        <w:rPr>
          <w:b w:val="0"/>
          <w:bCs/>
          <w:caps w:val="0"/>
          <w:szCs w:val="32"/>
          <w:lang w:val="uk-UA"/>
        </w:rPr>
        <w:t>афедра кібербезпеки та програмного забезпечення</w:t>
      </w:r>
    </w:p>
    <w:p w14:paraId="342E3D6E" w14:textId="77777777" w:rsidR="00FD74BE" w:rsidRPr="000F145D" w:rsidRDefault="00FD74BE" w:rsidP="00FD74BE">
      <w:pPr>
        <w:pStyle w:val="-2"/>
        <w:rPr>
          <w:b w:val="0"/>
          <w:bCs/>
          <w:lang w:val="uk-UA"/>
        </w:rPr>
      </w:pPr>
    </w:p>
    <w:p w14:paraId="6CF774E8" w14:textId="77777777" w:rsidR="00FD74BE" w:rsidRPr="000F145D" w:rsidRDefault="00FD74BE" w:rsidP="00FD74BE">
      <w:pPr>
        <w:pStyle w:val="-2"/>
        <w:rPr>
          <w:b w:val="0"/>
          <w:bCs/>
          <w:lang w:val="uk-UA"/>
        </w:rPr>
      </w:pPr>
    </w:p>
    <w:p w14:paraId="6C4CE137" w14:textId="77777777" w:rsidR="00FD74BE" w:rsidRPr="000F145D" w:rsidRDefault="00FD74BE" w:rsidP="00FD74BE">
      <w:pPr>
        <w:pStyle w:val="-2"/>
        <w:rPr>
          <w:b w:val="0"/>
          <w:bCs/>
          <w:lang w:val="uk-UA"/>
        </w:rPr>
      </w:pPr>
    </w:p>
    <w:p w14:paraId="5C68DB69" w14:textId="77777777" w:rsidR="00FD74BE" w:rsidRPr="000F145D" w:rsidRDefault="00FD74BE" w:rsidP="00FD74BE">
      <w:pPr>
        <w:pStyle w:val="-2"/>
        <w:rPr>
          <w:b w:val="0"/>
          <w:bCs/>
          <w:lang w:val="uk-UA"/>
        </w:rPr>
      </w:pPr>
    </w:p>
    <w:p w14:paraId="3DB642A8" w14:textId="77777777" w:rsidR="00FD74BE" w:rsidRPr="000F145D" w:rsidRDefault="00FD74BE" w:rsidP="00FD74BE">
      <w:pPr>
        <w:pStyle w:val="-2"/>
        <w:rPr>
          <w:b w:val="0"/>
          <w:bCs/>
          <w:lang w:val="uk-UA"/>
        </w:rPr>
      </w:pPr>
    </w:p>
    <w:p w14:paraId="1427F602" w14:textId="77777777" w:rsidR="00FD74BE" w:rsidRPr="000F145D" w:rsidRDefault="00FD74BE" w:rsidP="00FD74BE">
      <w:pPr>
        <w:pStyle w:val="-2"/>
        <w:rPr>
          <w:b w:val="0"/>
          <w:bCs/>
          <w:lang w:val="uk-UA"/>
        </w:rPr>
      </w:pPr>
    </w:p>
    <w:p w14:paraId="5C156F6F" w14:textId="77777777" w:rsidR="00FD74BE" w:rsidRPr="000F145D" w:rsidRDefault="00FD74BE" w:rsidP="00FD74BE">
      <w:pPr>
        <w:pStyle w:val="-2"/>
        <w:rPr>
          <w:b w:val="0"/>
          <w:bCs/>
          <w:lang w:val="uk-UA"/>
        </w:rPr>
      </w:pPr>
    </w:p>
    <w:p w14:paraId="3D60E4D1" w14:textId="77777777" w:rsidR="00FD74BE" w:rsidRPr="000F145D" w:rsidRDefault="00FD74BE" w:rsidP="00FD74BE">
      <w:pPr>
        <w:pStyle w:val="-2"/>
        <w:rPr>
          <w:b w:val="0"/>
          <w:bCs/>
          <w:lang w:val="uk-UA"/>
        </w:rPr>
      </w:pPr>
    </w:p>
    <w:p w14:paraId="49370A8E" w14:textId="77777777" w:rsidR="00FD74BE" w:rsidRPr="000F145D" w:rsidRDefault="00FD74BE" w:rsidP="00FD74BE">
      <w:pPr>
        <w:pStyle w:val="-2"/>
        <w:rPr>
          <w:b w:val="0"/>
          <w:bCs/>
          <w:lang w:val="uk-UA"/>
        </w:rPr>
      </w:pPr>
    </w:p>
    <w:p w14:paraId="5F9CC140" w14:textId="77777777" w:rsidR="00FD74BE" w:rsidRPr="000F145D" w:rsidRDefault="00FD74BE" w:rsidP="00FD74BE">
      <w:pPr>
        <w:pStyle w:val="-2"/>
        <w:rPr>
          <w:b w:val="0"/>
          <w:bCs/>
          <w:lang w:val="uk-UA"/>
        </w:rPr>
      </w:pPr>
    </w:p>
    <w:p w14:paraId="1BAEA206" w14:textId="77777777" w:rsidR="00FD74BE" w:rsidRPr="000F145D" w:rsidRDefault="00FD74BE" w:rsidP="00FD74BE">
      <w:pPr>
        <w:pStyle w:val="af"/>
        <w:rPr>
          <w:b w:val="0"/>
          <w:bCs/>
          <w:lang w:val="uk-UA"/>
        </w:rPr>
      </w:pPr>
      <w:r w:rsidRPr="000F145D">
        <w:rPr>
          <w:b w:val="0"/>
          <w:bCs/>
          <w:lang w:val="uk-UA"/>
        </w:rPr>
        <w:t>МЕТОДИЧНІ</w:t>
      </w:r>
      <w:r w:rsidR="00764F8D" w:rsidRPr="000F145D">
        <w:rPr>
          <w:b w:val="0"/>
          <w:bCs/>
          <w:lang w:val="uk-UA"/>
        </w:rPr>
        <w:t xml:space="preserve"> </w:t>
      </w:r>
      <w:r w:rsidRPr="000F145D">
        <w:rPr>
          <w:b w:val="0"/>
          <w:bCs/>
          <w:lang w:val="uk-UA"/>
        </w:rPr>
        <w:t>ВКАЗІВКИ</w:t>
      </w:r>
    </w:p>
    <w:p w14:paraId="158A77A1" w14:textId="77777777" w:rsidR="00C502BE" w:rsidRPr="000F145D" w:rsidRDefault="00FD74BE" w:rsidP="00FD74BE">
      <w:pPr>
        <w:pStyle w:val="-1"/>
        <w:rPr>
          <w:b w:val="0"/>
          <w:bCs/>
          <w:lang w:val="uk-UA"/>
        </w:rPr>
      </w:pPr>
      <w:r w:rsidRPr="000F145D">
        <w:rPr>
          <w:b w:val="0"/>
          <w:bCs/>
          <w:lang w:val="uk-UA"/>
        </w:rPr>
        <w:t>до</w:t>
      </w:r>
      <w:r w:rsidR="00764F8D" w:rsidRPr="000F145D">
        <w:rPr>
          <w:b w:val="0"/>
          <w:bCs/>
          <w:lang w:val="uk-UA"/>
        </w:rPr>
        <w:t xml:space="preserve"> </w:t>
      </w:r>
      <w:r w:rsidRPr="000F145D">
        <w:rPr>
          <w:b w:val="0"/>
          <w:bCs/>
          <w:lang w:val="uk-UA"/>
        </w:rPr>
        <w:t>лабораторних</w:t>
      </w:r>
      <w:r w:rsidR="00764F8D" w:rsidRPr="000F145D">
        <w:rPr>
          <w:b w:val="0"/>
          <w:bCs/>
          <w:lang w:val="uk-UA"/>
        </w:rPr>
        <w:t xml:space="preserve"> </w:t>
      </w:r>
      <w:r w:rsidRPr="000F145D">
        <w:rPr>
          <w:b w:val="0"/>
          <w:bCs/>
          <w:lang w:val="uk-UA"/>
        </w:rPr>
        <w:t>робіт</w:t>
      </w:r>
      <w:r w:rsidR="001518AE" w:rsidRPr="000F145D">
        <w:rPr>
          <w:b w:val="0"/>
          <w:bCs/>
          <w:lang w:val="uk-UA"/>
        </w:rPr>
        <w:t xml:space="preserve"> </w:t>
      </w:r>
    </w:p>
    <w:p w14:paraId="7C1C1ED8" w14:textId="4187D2B1" w:rsidR="00FD74BE" w:rsidRPr="000F145D" w:rsidRDefault="00FD74BE" w:rsidP="00FD74BE">
      <w:pPr>
        <w:pStyle w:val="-1"/>
        <w:rPr>
          <w:b w:val="0"/>
          <w:bCs/>
          <w:lang w:val="uk-UA"/>
        </w:rPr>
      </w:pPr>
      <w:r w:rsidRPr="000F145D">
        <w:rPr>
          <w:b w:val="0"/>
          <w:bCs/>
          <w:lang w:val="uk-UA"/>
        </w:rPr>
        <w:t>з</w:t>
      </w:r>
      <w:r w:rsidR="00764F8D" w:rsidRPr="000F145D">
        <w:rPr>
          <w:b w:val="0"/>
          <w:bCs/>
          <w:lang w:val="uk-UA"/>
        </w:rPr>
        <w:t xml:space="preserve"> </w:t>
      </w:r>
      <w:r w:rsidRPr="000F145D">
        <w:rPr>
          <w:b w:val="0"/>
          <w:bCs/>
          <w:lang w:val="uk-UA"/>
        </w:rPr>
        <w:t>дисципліни</w:t>
      </w:r>
      <w:r w:rsidR="00764F8D" w:rsidRPr="000F145D">
        <w:rPr>
          <w:b w:val="0"/>
          <w:bCs/>
          <w:lang w:val="uk-UA"/>
        </w:rPr>
        <w:t xml:space="preserve"> </w:t>
      </w:r>
      <w:r w:rsidRPr="000F145D">
        <w:rPr>
          <w:b w:val="0"/>
          <w:bCs/>
          <w:lang w:val="uk-UA"/>
        </w:rPr>
        <w:t>«</w:t>
      </w:r>
      <w:r w:rsidR="007F2D00" w:rsidRPr="000F145D">
        <w:rPr>
          <w:b w:val="0"/>
          <w:bCs/>
          <w:lang w:val="uk-UA"/>
        </w:rPr>
        <w:t>Програмування</w:t>
      </w:r>
      <w:r w:rsidRPr="000F145D">
        <w:rPr>
          <w:b w:val="0"/>
          <w:bCs/>
          <w:lang w:val="uk-UA"/>
        </w:rPr>
        <w:t>»</w:t>
      </w:r>
      <w:r w:rsidR="00764F8D" w:rsidRPr="000F145D">
        <w:rPr>
          <w:b w:val="0"/>
          <w:bCs/>
          <w:lang w:val="uk-UA"/>
        </w:rPr>
        <w:t xml:space="preserve"> </w:t>
      </w:r>
    </w:p>
    <w:p w14:paraId="5DD84FFC" w14:textId="77777777" w:rsidR="001518AE" w:rsidRPr="000F145D" w:rsidRDefault="001518AE" w:rsidP="00FD74BE">
      <w:pPr>
        <w:pStyle w:val="-1"/>
        <w:rPr>
          <w:b w:val="0"/>
          <w:bCs/>
          <w:lang w:val="uk-UA"/>
        </w:rPr>
      </w:pPr>
      <w:bookmarkStart w:id="1" w:name="_Hlk98692036"/>
      <w:r w:rsidRPr="000F145D">
        <w:rPr>
          <w:b w:val="0"/>
          <w:bCs/>
          <w:szCs w:val="32"/>
          <w:lang w:val="uk-UA"/>
        </w:rPr>
        <w:t>першого (</w:t>
      </w:r>
      <w:r w:rsidRPr="000F145D">
        <w:rPr>
          <w:b w:val="0"/>
          <w:szCs w:val="32"/>
          <w:lang w:val="uk-UA"/>
        </w:rPr>
        <w:t>бакалаврського</w:t>
      </w:r>
      <w:r w:rsidRPr="000F145D">
        <w:rPr>
          <w:b w:val="0"/>
          <w:bCs/>
          <w:szCs w:val="32"/>
          <w:lang w:val="uk-UA"/>
        </w:rPr>
        <w:t>) рівня вищої освіти</w:t>
      </w:r>
      <w:bookmarkEnd w:id="1"/>
      <w:r w:rsidRPr="000F145D">
        <w:rPr>
          <w:b w:val="0"/>
          <w:bCs/>
          <w:lang w:val="uk-UA"/>
        </w:rPr>
        <w:t xml:space="preserve"> </w:t>
      </w:r>
    </w:p>
    <w:p w14:paraId="4E8158C7" w14:textId="1B9196F0" w:rsidR="00FD74BE" w:rsidRPr="000F145D" w:rsidRDefault="009D64C7" w:rsidP="00FD74BE">
      <w:pPr>
        <w:pStyle w:val="-1"/>
        <w:rPr>
          <w:b w:val="0"/>
          <w:bCs/>
          <w:lang w:val="uk-UA"/>
        </w:rPr>
      </w:pPr>
      <w:r w:rsidRPr="000F145D">
        <w:rPr>
          <w:b w:val="0"/>
          <w:bCs/>
          <w:lang w:val="uk-UA"/>
        </w:rPr>
        <w:t>спеціальност</w:t>
      </w:r>
      <w:r w:rsidR="00C502BE" w:rsidRPr="000F145D">
        <w:rPr>
          <w:b w:val="0"/>
          <w:bCs/>
          <w:lang w:val="uk-UA"/>
        </w:rPr>
        <w:t>і</w:t>
      </w:r>
      <w:r w:rsidR="00764F8D" w:rsidRPr="000F145D">
        <w:rPr>
          <w:b w:val="0"/>
          <w:bCs/>
          <w:lang w:val="uk-UA"/>
        </w:rPr>
        <w:t xml:space="preserve"> </w:t>
      </w:r>
      <w:r w:rsidRPr="000F145D">
        <w:rPr>
          <w:b w:val="0"/>
          <w:bCs/>
          <w:lang w:val="uk-UA"/>
        </w:rPr>
        <w:t>12</w:t>
      </w:r>
      <w:r w:rsidR="007F2D00" w:rsidRPr="000F145D">
        <w:rPr>
          <w:b w:val="0"/>
          <w:bCs/>
          <w:lang w:val="uk-UA"/>
        </w:rPr>
        <w:t>5</w:t>
      </w:r>
      <w:r w:rsidR="00764F8D" w:rsidRPr="000F145D">
        <w:rPr>
          <w:b w:val="0"/>
          <w:bCs/>
          <w:lang w:val="uk-UA"/>
        </w:rPr>
        <w:t xml:space="preserve"> </w:t>
      </w:r>
      <w:r w:rsidRPr="000F145D">
        <w:rPr>
          <w:b w:val="0"/>
          <w:bCs/>
          <w:lang w:val="uk-UA"/>
        </w:rPr>
        <w:t>–</w:t>
      </w:r>
      <w:r w:rsidR="00764F8D" w:rsidRPr="000F145D">
        <w:rPr>
          <w:b w:val="0"/>
          <w:bCs/>
          <w:lang w:val="uk-UA"/>
        </w:rPr>
        <w:t xml:space="preserve"> </w:t>
      </w:r>
      <w:r w:rsidRPr="000F145D">
        <w:rPr>
          <w:b w:val="0"/>
          <w:bCs/>
          <w:lang w:val="uk-UA"/>
        </w:rPr>
        <w:t>К</w:t>
      </w:r>
      <w:r w:rsidR="007F2D00" w:rsidRPr="000F145D">
        <w:rPr>
          <w:b w:val="0"/>
          <w:bCs/>
          <w:lang w:val="uk-UA"/>
        </w:rPr>
        <w:t>ібербезпека</w:t>
      </w:r>
    </w:p>
    <w:p w14:paraId="5337A927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1961155C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3C7D3C3E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2B7CFDDA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75235A2D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68476336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15B5F9FE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014443EB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32EE3C27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78867D55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5A831110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713279B0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38733DD7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38181FF9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108F5625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65E8963E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26D8A955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60E4EF6E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49C228BA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38A13246" w14:textId="77777777" w:rsidR="001518AE" w:rsidRPr="000F145D" w:rsidRDefault="001518AE" w:rsidP="00FD74BE">
      <w:pPr>
        <w:pStyle w:val="-1"/>
        <w:rPr>
          <w:b w:val="0"/>
          <w:bCs/>
          <w:lang w:val="uk-UA"/>
        </w:rPr>
      </w:pPr>
    </w:p>
    <w:p w14:paraId="1B1284F1" w14:textId="77777777" w:rsidR="001518AE" w:rsidRPr="000F145D" w:rsidRDefault="001518AE" w:rsidP="00FD74BE">
      <w:pPr>
        <w:pStyle w:val="-1"/>
        <w:rPr>
          <w:b w:val="0"/>
          <w:bCs/>
          <w:lang w:val="uk-UA"/>
        </w:rPr>
      </w:pPr>
    </w:p>
    <w:p w14:paraId="3082DF67" w14:textId="7C6DCB67" w:rsidR="00BB3DB6" w:rsidRPr="000F145D" w:rsidRDefault="00FD74BE" w:rsidP="00FD74BE">
      <w:pPr>
        <w:ind w:firstLine="720"/>
        <w:jc w:val="center"/>
        <w:rPr>
          <w:bCs/>
          <w:sz w:val="32"/>
          <w:szCs w:val="32"/>
        </w:rPr>
      </w:pPr>
      <w:r w:rsidRPr="000F145D">
        <w:rPr>
          <w:bCs/>
          <w:sz w:val="32"/>
          <w:szCs w:val="32"/>
        </w:rPr>
        <w:t>Одеса,</w:t>
      </w:r>
      <w:r w:rsidR="00764F8D" w:rsidRPr="000F145D">
        <w:rPr>
          <w:bCs/>
          <w:sz w:val="32"/>
          <w:szCs w:val="32"/>
        </w:rPr>
        <w:t xml:space="preserve"> </w:t>
      </w:r>
      <w:r w:rsidRPr="000F145D">
        <w:rPr>
          <w:bCs/>
          <w:sz w:val="32"/>
          <w:szCs w:val="32"/>
        </w:rPr>
        <w:t>20</w:t>
      </w:r>
      <w:r w:rsidR="009D64C7" w:rsidRPr="000F145D">
        <w:rPr>
          <w:bCs/>
          <w:sz w:val="32"/>
          <w:szCs w:val="32"/>
        </w:rPr>
        <w:t>2</w:t>
      </w:r>
      <w:r w:rsidR="0056669C" w:rsidRPr="000F145D">
        <w:rPr>
          <w:bCs/>
          <w:sz w:val="32"/>
          <w:szCs w:val="32"/>
        </w:rPr>
        <w:t>2</w:t>
      </w:r>
    </w:p>
    <w:p w14:paraId="27C141B2" w14:textId="2C17CD47" w:rsidR="001518AE" w:rsidRPr="000F145D" w:rsidRDefault="00BB3DB6" w:rsidP="001518AE">
      <w:pPr>
        <w:jc w:val="center"/>
        <w:rPr>
          <w:bCs/>
          <w:sz w:val="32"/>
          <w:szCs w:val="32"/>
        </w:rPr>
      </w:pPr>
      <w:r w:rsidRPr="000F145D">
        <w:rPr>
          <w:bCs/>
        </w:rPr>
        <w:br w:type="page"/>
      </w:r>
      <w:r w:rsidR="0056669C" w:rsidRPr="000F145D">
        <w:rPr>
          <w:bCs/>
          <w:sz w:val="32"/>
          <w:szCs w:val="32"/>
        </w:rPr>
        <w:lastRenderedPageBreak/>
        <w:t xml:space="preserve">Національний </w:t>
      </w:r>
      <w:r w:rsidR="001518AE" w:rsidRPr="000F145D">
        <w:rPr>
          <w:bCs/>
          <w:sz w:val="32"/>
          <w:szCs w:val="32"/>
        </w:rPr>
        <w:t xml:space="preserve">університет «Одеська політехніка» </w:t>
      </w:r>
    </w:p>
    <w:p w14:paraId="3C0203E2" w14:textId="77777777" w:rsidR="001518AE" w:rsidRPr="000F145D" w:rsidRDefault="001518AE" w:rsidP="001518AE">
      <w:pPr>
        <w:pStyle w:val="-2"/>
        <w:rPr>
          <w:lang w:val="uk-UA"/>
        </w:rPr>
      </w:pPr>
      <w:r w:rsidRPr="000F145D">
        <w:rPr>
          <w:b w:val="0"/>
          <w:bCs/>
          <w:szCs w:val="32"/>
          <w:lang w:val="uk-UA"/>
        </w:rPr>
        <w:t>К</w:t>
      </w:r>
      <w:r w:rsidRPr="000F145D">
        <w:rPr>
          <w:b w:val="0"/>
          <w:bCs/>
          <w:caps w:val="0"/>
          <w:szCs w:val="32"/>
          <w:lang w:val="uk-UA"/>
        </w:rPr>
        <w:t>афедра кібербезпеки та програмного забезпечення</w:t>
      </w:r>
    </w:p>
    <w:p w14:paraId="345BD41D" w14:textId="77777777" w:rsidR="001518AE" w:rsidRPr="000F145D" w:rsidRDefault="001518AE" w:rsidP="001518AE">
      <w:pPr>
        <w:pStyle w:val="-2"/>
        <w:rPr>
          <w:b w:val="0"/>
          <w:bCs/>
          <w:lang w:val="uk-UA"/>
        </w:rPr>
      </w:pPr>
    </w:p>
    <w:p w14:paraId="41E51C4D" w14:textId="77777777" w:rsidR="001518AE" w:rsidRPr="000F145D" w:rsidRDefault="001518AE" w:rsidP="001518AE">
      <w:pPr>
        <w:pStyle w:val="-2"/>
        <w:rPr>
          <w:b w:val="0"/>
          <w:bCs/>
          <w:lang w:val="uk-UA"/>
        </w:rPr>
      </w:pPr>
    </w:p>
    <w:p w14:paraId="0D7B7F8E" w14:textId="77777777" w:rsidR="001518AE" w:rsidRPr="000F145D" w:rsidRDefault="001518AE" w:rsidP="001518AE">
      <w:pPr>
        <w:pStyle w:val="-2"/>
        <w:rPr>
          <w:b w:val="0"/>
          <w:bCs/>
          <w:lang w:val="uk-UA"/>
        </w:rPr>
      </w:pPr>
    </w:p>
    <w:p w14:paraId="55D92C4C" w14:textId="77777777" w:rsidR="001518AE" w:rsidRPr="000F145D" w:rsidRDefault="001518AE" w:rsidP="001518AE">
      <w:pPr>
        <w:pStyle w:val="-2"/>
        <w:rPr>
          <w:b w:val="0"/>
          <w:bCs/>
          <w:lang w:val="uk-UA"/>
        </w:rPr>
      </w:pPr>
    </w:p>
    <w:p w14:paraId="078544EB" w14:textId="77777777" w:rsidR="001518AE" w:rsidRPr="000F145D" w:rsidRDefault="001518AE" w:rsidP="001518AE">
      <w:pPr>
        <w:pStyle w:val="-2"/>
        <w:rPr>
          <w:b w:val="0"/>
          <w:bCs/>
          <w:lang w:val="uk-UA"/>
        </w:rPr>
      </w:pPr>
    </w:p>
    <w:p w14:paraId="1EB18EAA" w14:textId="77777777" w:rsidR="001518AE" w:rsidRPr="000F145D" w:rsidRDefault="001518AE" w:rsidP="001518AE">
      <w:pPr>
        <w:pStyle w:val="-2"/>
        <w:rPr>
          <w:b w:val="0"/>
          <w:bCs/>
          <w:lang w:val="uk-UA"/>
        </w:rPr>
      </w:pPr>
    </w:p>
    <w:p w14:paraId="1CBAD871" w14:textId="77777777" w:rsidR="001518AE" w:rsidRPr="000F145D" w:rsidRDefault="001518AE" w:rsidP="001518AE">
      <w:pPr>
        <w:pStyle w:val="-2"/>
        <w:rPr>
          <w:b w:val="0"/>
          <w:bCs/>
          <w:lang w:val="uk-UA"/>
        </w:rPr>
      </w:pPr>
    </w:p>
    <w:p w14:paraId="470E21DF" w14:textId="77777777" w:rsidR="001518AE" w:rsidRPr="000F145D" w:rsidRDefault="001518AE" w:rsidP="001518AE">
      <w:pPr>
        <w:pStyle w:val="-2"/>
        <w:rPr>
          <w:b w:val="0"/>
          <w:bCs/>
          <w:lang w:val="uk-UA"/>
        </w:rPr>
      </w:pPr>
    </w:p>
    <w:p w14:paraId="0436320B" w14:textId="77777777" w:rsidR="001518AE" w:rsidRPr="000F145D" w:rsidRDefault="001518AE" w:rsidP="001518AE">
      <w:pPr>
        <w:pStyle w:val="-2"/>
        <w:rPr>
          <w:b w:val="0"/>
          <w:bCs/>
          <w:lang w:val="uk-UA"/>
        </w:rPr>
      </w:pPr>
    </w:p>
    <w:p w14:paraId="2E2A9528" w14:textId="77777777" w:rsidR="001518AE" w:rsidRPr="000F145D" w:rsidRDefault="001518AE" w:rsidP="001518AE">
      <w:pPr>
        <w:pStyle w:val="-2"/>
        <w:rPr>
          <w:b w:val="0"/>
          <w:bCs/>
          <w:lang w:val="uk-UA"/>
        </w:rPr>
      </w:pPr>
    </w:p>
    <w:p w14:paraId="32A8EC1C" w14:textId="77777777" w:rsidR="00C502BE" w:rsidRPr="000F145D" w:rsidRDefault="00C502BE" w:rsidP="00C502BE">
      <w:pPr>
        <w:pStyle w:val="af"/>
        <w:rPr>
          <w:b w:val="0"/>
          <w:bCs/>
          <w:lang w:val="uk-UA"/>
        </w:rPr>
      </w:pPr>
      <w:r w:rsidRPr="000F145D">
        <w:rPr>
          <w:b w:val="0"/>
          <w:bCs/>
          <w:lang w:val="uk-UA"/>
        </w:rPr>
        <w:t>МЕТОДИЧНІ ВКАЗІВКИ</w:t>
      </w:r>
    </w:p>
    <w:p w14:paraId="1576BA14" w14:textId="77777777" w:rsidR="00C502BE" w:rsidRPr="000F145D" w:rsidRDefault="00C502BE" w:rsidP="00C502BE">
      <w:pPr>
        <w:pStyle w:val="-1"/>
        <w:rPr>
          <w:b w:val="0"/>
          <w:bCs/>
          <w:lang w:val="uk-UA"/>
        </w:rPr>
      </w:pPr>
      <w:r w:rsidRPr="000F145D">
        <w:rPr>
          <w:b w:val="0"/>
          <w:bCs/>
          <w:lang w:val="uk-UA"/>
        </w:rPr>
        <w:t xml:space="preserve">до лабораторних робіт </w:t>
      </w:r>
    </w:p>
    <w:p w14:paraId="06CD44D2" w14:textId="7682D91F" w:rsidR="00C502BE" w:rsidRPr="000F145D" w:rsidRDefault="00C502BE" w:rsidP="00C502BE">
      <w:pPr>
        <w:pStyle w:val="-1"/>
        <w:rPr>
          <w:b w:val="0"/>
          <w:bCs/>
          <w:lang w:val="uk-UA"/>
        </w:rPr>
      </w:pPr>
      <w:r w:rsidRPr="000F145D">
        <w:rPr>
          <w:b w:val="0"/>
          <w:bCs/>
          <w:lang w:val="uk-UA"/>
        </w:rPr>
        <w:t>з дисципліни «</w:t>
      </w:r>
      <w:r w:rsidR="007F2D00" w:rsidRPr="000F145D">
        <w:rPr>
          <w:b w:val="0"/>
          <w:bCs/>
          <w:lang w:val="uk-UA"/>
        </w:rPr>
        <w:t>Програмування</w:t>
      </w:r>
      <w:r w:rsidRPr="000F145D">
        <w:rPr>
          <w:b w:val="0"/>
          <w:bCs/>
          <w:lang w:val="uk-UA"/>
        </w:rPr>
        <w:t xml:space="preserve">» </w:t>
      </w:r>
    </w:p>
    <w:p w14:paraId="0BD5DE92" w14:textId="77777777" w:rsidR="00C502BE" w:rsidRPr="000F145D" w:rsidRDefault="00C502BE" w:rsidP="00C502BE">
      <w:pPr>
        <w:pStyle w:val="-1"/>
        <w:rPr>
          <w:b w:val="0"/>
          <w:bCs/>
          <w:lang w:val="uk-UA"/>
        </w:rPr>
      </w:pPr>
      <w:r w:rsidRPr="000F145D">
        <w:rPr>
          <w:b w:val="0"/>
          <w:bCs/>
          <w:szCs w:val="32"/>
          <w:lang w:val="uk-UA"/>
        </w:rPr>
        <w:t>першого (</w:t>
      </w:r>
      <w:r w:rsidRPr="000F145D">
        <w:rPr>
          <w:b w:val="0"/>
          <w:szCs w:val="32"/>
          <w:lang w:val="uk-UA"/>
        </w:rPr>
        <w:t>бакалаврського</w:t>
      </w:r>
      <w:r w:rsidRPr="000F145D">
        <w:rPr>
          <w:b w:val="0"/>
          <w:bCs/>
          <w:szCs w:val="32"/>
          <w:lang w:val="uk-UA"/>
        </w:rPr>
        <w:t>) рівня вищої освіти</w:t>
      </w:r>
      <w:r w:rsidRPr="000F145D">
        <w:rPr>
          <w:b w:val="0"/>
          <w:bCs/>
          <w:lang w:val="uk-UA"/>
        </w:rPr>
        <w:t xml:space="preserve"> </w:t>
      </w:r>
    </w:p>
    <w:p w14:paraId="26C835F2" w14:textId="04CF295F" w:rsidR="00FD74BE" w:rsidRPr="000F145D" w:rsidRDefault="00C502BE" w:rsidP="00C502BE">
      <w:pPr>
        <w:pStyle w:val="-1"/>
        <w:rPr>
          <w:lang w:val="uk-UA"/>
        </w:rPr>
      </w:pPr>
      <w:r w:rsidRPr="000F145D">
        <w:rPr>
          <w:b w:val="0"/>
          <w:bCs/>
          <w:lang w:val="uk-UA"/>
        </w:rPr>
        <w:t>спеціальності 12</w:t>
      </w:r>
      <w:r w:rsidR="007F2D00" w:rsidRPr="000F145D">
        <w:rPr>
          <w:b w:val="0"/>
          <w:bCs/>
          <w:lang w:val="uk-UA"/>
        </w:rPr>
        <w:t>5</w:t>
      </w:r>
      <w:r w:rsidRPr="000F145D">
        <w:rPr>
          <w:b w:val="0"/>
          <w:bCs/>
          <w:lang w:val="uk-UA"/>
        </w:rPr>
        <w:t xml:space="preserve"> – К</w:t>
      </w:r>
      <w:r w:rsidR="007F2D00" w:rsidRPr="000F145D">
        <w:rPr>
          <w:b w:val="0"/>
          <w:bCs/>
          <w:lang w:val="uk-UA"/>
        </w:rPr>
        <w:t>ібербезпека</w:t>
      </w:r>
    </w:p>
    <w:p w14:paraId="69CA5383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11F2B730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276A63D0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3783DEF5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590D1FEA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678E35B6" w14:textId="77777777" w:rsidR="009D64C7" w:rsidRPr="000F145D" w:rsidRDefault="009D64C7" w:rsidP="00FD74BE">
      <w:pPr>
        <w:pStyle w:val="-1"/>
        <w:rPr>
          <w:b w:val="0"/>
          <w:bCs/>
          <w:lang w:val="uk-UA"/>
        </w:rPr>
      </w:pPr>
    </w:p>
    <w:p w14:paraId="55AF81EC" w14:textId="77777777" w:rsidR="00FD74BE" w:rsidRPr="000F145D" w:rsidRDefault="00FD74BE" w:rsidP="00FD74BE">
      <w:pPr>
        <w:pStyle w:val="-1"/>
        <w:ind w:left="4248"/>
        <w:jc w:val="left"/>
        <w:rPr>
          <w:b w:val="0"/>
          <w:bCs/>
          <w:lang w:val="uk-UA"/>
        </w:rPr>
      </w:pPr>
      <w:r w:rsidRPr="000F145D">
        <w:rPr>
          <w:b w:val="0"/>
          <w:bCs/>
          <w:lang w:val="uk-UA"/>
        </w:rPr>
        <w:t>Затверджено</w:t>
      </w:r>
      <w:r w:rsidR="00764F8D" w:rsidRPr="000F145D">
        <w:rPr>
          <w:b w:val="0"/>
          <w:bCs/>
          <w:lang w:val="uk-UA"/>
        </w:rPr>
        <w:t xml:space="preserve"> </w:t>
      </w:r>
    </w:p>
    <w:p w14:paraId="49182FC6" w14:textId="77777777" w:rsidR="00FD74BE" w:rsidRPr="000F145D" w:rsidRDefault="00FD74BE" w:rsidP="00FD74BE">
      <w:pPr>
        <w:pStyle w:val="-1"/>
        <w:ind w:left="4248"/>
        <w:jc w:val="left"/>
        <w:rPr>
          <w:b w:val="0"/>
          <w:bCs/>
          <w:lang w:val="uk-UA"/>
        </w:rPr>
      </w:pPr>
      <w:r w:rsidRPr="000F145D">
        <w:rPr>
          <w:b w:val="0"/>
          <w:bCs/>
          <w:lang w:val="uk-UA"/>
        </w:rPr>
        <w:t>на</w:t>
      </w:r>
      <w:r w:rsidR="00764F8D" w:rsidRPr="000F145D">
        <w:rPr>
          <w:b w:val="0"/>
          <w:bCs/>
          <w:lang w:val="uk-UA"/>
        </w:rPr>
        <w:t xml:space="preserve"> </w:t>
      </w:r>
      <w:r w:rsidRPr="000F145D">
        <w:rPr>
          <w:b w:val="0"/>
          <w:bCs/>
          <w:lang w:val="uk-UA"/>
        </w:rPr>
        <w:t>засіданні</w:t>
      </w:r>
      <w:r w:rsidR="00764F8D" w:rsidRPr="000F145D">
        <w:rPr>
          <w:b w:val="0"/>
          <w:bCs/>
          <w:lang w:val="uk-UA"/>
        </w:rPr>
        <w:t xml:space="preserve"> </w:t>
      </w:r>
      <w:r w:rsidRPr="000F145D">
        <w:rPr>
          <w:b w:val="0"/>
          <w:bCs/>
          <w:lang w:val="uk-UA"/>
        </w:rPr>
        <w:t>кафедри</w:t>
      </w:r>
      <w:r w:rsidR="00764F8D" w:rsidRPr="000F145D">
        <w:rPr>
          <w:b w:val="0"/>
          <w:bCs/>
          <w:lang w:val="uk-UA"/>
        </w:rPr>
        <w:t xml:space="preserve"> </w:t>
      </w:r>
      <w:r w:rsidR="009D64C7" w:rsidRPr="000F145D">
        <w:rPr>
          <w:b w:val="0"/>
          <w:bCs/>
          <w:lang w:val="uk-UA"/>
        </w:rPr>
        <w:t>КБПЗ</w:t>
      </w:r>
    </w:p>
    <w:p w14:paraId="3FED8E21" w14:textId="59397127" w:rsidR="00FD74BE" w:rsidRPr="000F145D" w:rsidRDefault="00FD74BE" w:rsidP="00FD74BE">
      <w:pPr>
        <w:pStyle w:val="-1"/>
        <w:ind w:left="4248"/>
        <w:jc w:val="left"/>
        <w:rPr>
          <w:b w:val="0"/>
          <w:bCs/>
          <w:lang w:val="uk-UA"/>
        </w:rPr>
      </w:pPr>
      <w:r w:rsidRPr="000F145D">
        <w:rPr>
          <w:b w:val="0"/>
          <w:bCs/>
          <w:lang w:val="uk-UA"/>
        </w:rPr>
        <w:t>Протокол</w:t>
      </w:r>
      <w:r w:rsidR="00764F8D" w:rsidRPr="000F145D">
        <w:rPr>
          <w:b w:val="0"/>
          <w:bCs/>
          <w:lang w:val="uk-UA"/>
        </w:rPr>
        <w:t xml:space="preserve"> </w:t>
      </w:r>
      <w:r w:rsidRPr="000F145D">
        <w:rPr>
          <w:b w:val="0"/>
          <w:bCs/>
          <w:lang w:val="uk-UA"/>
        </w:rPr>
        <w:t>№</w:t>
      </w:r>
      <w:r w:rsidR="00764F8D" w:rsidRPr="000F145D">
        <w:rPr>
          <w:b w:val="0"/>
          <w:bCs/>
          <w:lang w:val="uk-UA"/>
        </w:rPr>
        <w:t xml:space="preserve"> </w:t>
      </w:r>
      <w:r w:rsidR="00CA5A7A" w:rsidRPr="000F145D">
        <w:rPr>
          <w:b w:val="0"/>
          <w:bCs/>
          <w:lang w:val="uk-UA"/>
        </w:rPr>
        <w:t>1</w:t>
      </w:r>
      <w:r w:rsidR="00764F8D" w:rsidRPr="000F145D">
        <w:rPr>
          <w:b w:val="0"/>
          <w:bCs/>
          <w:lang w:val="uk-UA"/>
        </w:rPr>
        <w:t xml:space="preserve"> </w:t>
      </w:r>
      <w:r w:rsidRPr="000F145D">
        <w:rPr>
          <w:b w:val="0"/>
          <w:bCs/>
          <w:lang w:val="uk-UA"/>
        </w:rPr>
        <w:t>від</w:t>
      </w:r>
      <w:r w:rsidR="00764F8D" w:rsidRPr="000F145D">
        <w:rPr>
          <w:b w:val="0"/>
          <w:bCs/>
          <w:lang w:val="uk-UA"/>
        </w:rPr>
        <w:t xml:space="preserve"> </w:t>
      </w:r>
      <w:r w:rsidR="00CA5A7A" w:rsidRPr="000F145D">
        <w:rPr>
          <w:b w:val="0"/>
          <w:bCs/>
          <w:lang w:val="uk-UA"/>
        </w:rPr>
        <w:t>2</w:t>
      </w:r>
      <w:r w:rsidR="0056669C" w:rsidRPr="000F145D">
        <w:rPr>
          <w:b w:val="0"/>
          <w:bCs/>
          <w:lang w:val="uk-UA"/>
        </w:rPr>
        <w:t>6</w:t>
      </w:r>
      <w:r w:rsidR="00CA5A7A" w:rsidRPr="000F145D">
        <w:rPr>
          <w:b w:val="0"/>
          <w:bCs/>
          <w:lang w:val="uk-UA"/>
        </w:rPr>
        <w:t>.08.2</w:t>
      </w:r>
      <w:r w:rsidR="0056669C" w:rsidRPr="000F145D">
        <w:rPr>
          <w:b w:val="0"/>
          <w:bCs/>
          <w:lang w:val="uk-UA"/>
        </w:rPr>
        <w:t>2</w:t>
      </w:r>
      <w:r w:rsidR="00764F8D" w:rsidRPr="000F145D">
        <w:rPr>
          <w:b w:val="0"/>
          <w:bCs/>
          <w:lang w:val="uk-UA"/>
        </w:rPr>
        <w:t xml:space="preserve"> </w:t>
      </w:r>
      <w:r w:rsidRPr="000F145D">
        <w:rPr>
          <w:b w:val="0"/>
          <w:bCs/>
          <w:lang w:val="uk-UA"/>
        </w:rPr>
        <w:t>р.</w:t>
      </w:r>
    </w:p>
    <w:p w14:paraId="1772619B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1A173414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0735A2A9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2FADD422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3AAFF2AB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0AFD6D8E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3760957C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0F539908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1522795D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669693C3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39AF9BC6" w14:textId="77777777" w:rsidR="001518AE" w:rsidRPr="000F145D" w:rsidRDefault="001518AE" w:rsidP="00FD74BE">
      <w:pPr>
        <w:pStyle w:val="-1"/>
        <w:rPr>
          <w:b w:val="0"/>
          <w:bCs/>
          <w:lang w:val="uk-UA"/>
        </w:rPr>
      </w:pPr>
    </w:p>
    <w:p w14:paraId="20F7BF0B" w14:textId="77777777" w:rsidR="00FD74BE" w:rsidRPr="000F145D" w:rsidRDefault="00FD74BE" w:rsidP="00FD74BE">
      <w:pPr>
        <w:pStyle w:val="-1"/>
        <w:rPr>
          <w:b w:val="0"/>
          <w:bCs/>
          <w:lang w:val="uk-UA"/>
        </w:rPr>
      </w:pPr>
    </w:p>
    <w:p w14:paraId="5B68C0BE" w14:textId="00093C07" w:rsidR="00BB3DB6" w:rsidRPr="000F145D" w:rsidRDefault="00FD74BE" w:rsidP="00FD74BE">
      <w:pPr>
        <w:jc w:val="center"/>
        <w:rPr>
          <w:sz w:val="32"/>
          <w:szCs w:val="32"/>
        </w:rPr>
      </w:pPr>
      <w:r w:rsidRPr="000F145D">
        <w:rPr>
          <w:sz w:val="32"/>
          <w:szCs w:val="32"/>
        </w:rPr>
        <w:t>Одеса,</w:t>
      </w:r>
      <w:r w:rsidR="00764F8D" w:rsidRPr="000F145D">
        <w:rPr>
          <w:sz w:val="32"/>
          <w:szCs w:val="32"/>
        </w:rPr>
        <w:t xml:space="preserve"> </w:t>
      </w:r>
      <w:r w:rsidRPr="000F145D">
        <w:rPr>
          <w:sz w:val="32"/>
          <w:szCs w:val="32"/>
        </w:rPr>
        <w:t>20</w:t>
      </w:r>
      <w:r w:rsidR="009D64C7" w:rsidRPr="000F145D">
        <w:rPr>
          <w:sz w:val="32"/>
          <w:szCs w:val="32"/>
        </w:rPr>
        <w:t>2</w:t>
      </w:r>
      <w:r w:rsidR="0056669C" w:rsidRPr="000F145D">
        <w:rPr>
          <w:sz w:val="32"/>
          <w:szCs w:val="32"/>
        </w:rPr>
        <w:t>2</w:t>
      </w:r>
    </w:p>
    <w:p w14:paraId="5CB71842" w14:textId="08850781" w:rsidR="00BB3DB6" w:rsidRPr="000F145D" w:rsidRDefault="00BB3DB6" w:rsidP="00C502BE">
      <w:pPr>
        <w:jc w:val="both"/>
      </w:pPr>
      <w:r w:rsidRPr="000F145D">
        <w:br w:type="page"/>
      </w:r>
      <w:r w:rsidR="00FD74BE" w:rsidRPr="000F145D">
        <w:t>Методичні</w:t>
      </w:r>
      <w:r w:rsidR="00764F8D" w:rsidRPr="000F145D">
        <w:t xml:space="preserve"> </w:t>
      </w:r>
      <w:r w:rsidR="00FD74BE" w:rsidRPr="000F145D">
        <w:t>вказівки</w:t>
      </w:r>
      <w:r w:rsidR="00764F8D" w:rsidRPr="000F145D">
        <w:t xml:space="preserve"> </w:t>
      </w:r>
      <w:r w:rsidR="00FD74BE" w:rsidRPr="000F145D">
        <w:t>до</w:t>
      </w:r>
      <w:r w:rsidR="00764F8D" w:rsidRPr="000F145D">
        <w:t xml:space="preserve"> </w:t>
      </w:r>
      <w:r w:rsidR="00FD74BE" w:rsidRPr="000F145D">
        <w:t>лабораторних</w:t>
      </w:r>
      <w:r w:rsidR="00764F8D" w:rsidRPr="000F145D">
        <w:t xml:space="preserve"> </w:t>
      </w:r>
      <w:r w:rsidR="00FD74BE" w:rsidRPr="000F145D">
        <w:t>робіт</w:t>
      </w:r>
      <w:r w:rsidR="00764F8D" w:rsidRPr="000F145D">
        <w:t xml:space="preserve"> </w:t>
      </w:r>
      <w:r w:rsidR="00FD74BE" w:rsidRPr="000F145D">
        <w:t>з</w:t>
      </w:r>
      <w:r w:rsidR="00764F8D" w:rsidRPr="000F145D">
        <w:t xml:space="preserve"> </w:t>
      </w:r>
      <w:r w:rsidR="00FD74BE" w:rsidRPr="000F145D">
        <w:t>дисципліни</w:t>
      </w:r>
      <w:r w:rsidR="00764F8D" w:rsidRPr="000F145D">
        <w:t xml:space="preserve"> </w:t>
      </w:r>
      <w:r w:rsidR="00FD74BE" w:rsidRPr="000F145D">
        <w:t>«</w:t>
      </w:r>
      <w:r w:rsidR="007F2D00" w:rsidRPr="000F145D">
        <w:t>Програмування</w:t>
      </w:r>
      <w:r w:rsidR="00FD74BE" w:rsidRPr="000F145D">
        <w:t>»</w:t>
      </w:r>
      <w:r w:rsidR="00764F8D" w:rsidRPr="000F145D">
        <w:t xml:space="preserve"> </w:t>
      </w:r>
      <w:r w:rsidR="00C502BE" w:rsidRPr="000F145D">
        <w:t xml:space="preserve">першого (бакалаврського) рівня вищої освіти </w:t>
      </w:r>
      <w:r w:rsidR="009D64C7" w:rsidRPr="000F145D">
        <w:t>спеціальност</w:t>
      </w:r>
      <w:r w:rsidR="00C502BE" w:rsidRPr="000F145D">
        <w:t>і</w:t>
      </w:r>
      <w:r w:rsidR="00764F8D" w:rsidRPr="000F145D">
        <w:t xml:space="preserve"> </w:t>
      </w:r>
      <w:r w:rsidR="009D64C7" w:rsidRPr="000F145D">
        <w:t>12</w:t>
      </w:r>
      <w:r w:rsidR="007F2D00" w:rsidRPr="000F145D">
        <w:t>5</w:t>
      </w:r>
      <w:r w:rsidR="00764F8D" w:rsidRPr="000F145D">
        <w:t xml:space="preserve"> </w:t>
      </w:r>
      <w:r w:rsidR="009D64C7" w:rsidRPr="000F145D">
        <w:t>–</w:t>
      </w:r>
      <w:r w:rsidR="00764F8D" w:rsidRPr="000F145D">
        <w:t xml:space="preserve"> </w:t>
      </w:r>
      <w:proofErr w:type="spellStart"/>
      <w:r w:rsidR="009D64C7" w:rsidRPr="000F145D">
        <w:t>К</w:t>
      </w:r>
      <w:r w:rsidR="007F2D00" w:rsidRPr="000F145D">
        <w:t>ібербезпека</w:t>
      </w:r>
      <w:proofErr w:type="spellEnd"/>
      <w:r w:rsidR="00C502BE" w:rsidRPr="000F145D">
        <w:t xml:space="preserve"> </w:t>
      </w:r>
      <w:r w:rsidR="00FD74BE" w:rsidRPr="000F145D">
        <w:t>/</w:t>
      </w:r>
      <w:r w:rsidR="00764F8D" w:rsidRPr="000F145D">
        <w:t xml:space="preserve"> </w:t>
      </w:r>
      <w:proofErr w:type="spellStart"/>
      <w:r w:rsidR="00FD74BE" w:rsidRPr="000F145D">
        <w:t>Укл</w:t>
      </w:r>
      <w:proofErr w:type="spellEnd"/>
      <w:r w:rsidR="00FD74BE" w:rsidRPr="000F145D">
        <w:t>.:</w:t>
      </w:r>
      <w:r w:rsidR="00764F8D" w:rsidRPr="000F145D">
        <w:t xml:space="preserve"> </w:t>
      </w:r>
      <w:r w:rsidR="00FD74BE" w:rsidRPr="000F145D">
        <w:rPr>
          <w:i/>
        </w:rPr>
        <w:t>О.Ю.</w:t>
      </w:r>
      <w:r w:rsidR="00764F8D" w:rsidRPr="000F145D">
        <w:rPr>
          <w:i/>
        </w:rPr>
        <w:t xml:space="preserve"> </w:t>
      </w:r>
      <w:r w:rsidR="00FD74BE" w:rsidRPr="000F145D">
        <w:rPr>
          <w:i/>
        </w:rPr>
        <w:t>Лебедєва</w:t>
      </w:r>
      <w:r w:rsidR="00FD74BE" w:rsidRPr="000F145D">
        <w:t>.</w:t>
      </w:r>
      <w:r w:rsidR="00764F8D" w:rsidRPr="000F145D">
        <w:t xml:space="preserve"> </w:t>
      </w:r>
      <w:r w:rsidR="00FD74BE" w:rsidRPr="000F145D">
        <w:t>-</w:t>
      </w:r>
      <w:r w:rsidR="00764F8D" w:rsidRPr="000F145D">
        <w:t xml:space="preserve"> </w:t>
      </w:r>
      <w:r w:rsidR="00FD74BE" w:rsidRPr="000F145D">
        <w:t>Одеса,</w:t>
      </w:r>
      <w:r w:rsidR="00764F8D" w:rsidRPr="000F145D">
        <w:t xml:space="preserve"> </w:t>
      </w:r>
      <w:r w:rsidR="00FD74BE" w:rsidRPr="000F145D">
        <w:t>20</w:t>
      </w:r>
      <w:r w:rsidR="009D64C7" w:rsidRPr="000F145D">
        <w:t>2</w:t>
      </w:r>
      <w:r w:rsidR="0056669C" w:rsidRPr="000F145D">
        <w:t>2</w:t>
      </w:r>
      <w:r w:rsidR="00FD74BE" w:rsidRPr="000F145D">
        <w:t>.</w:t>
      </w:r>
      <w:r w:rsidR="00764F8D" w:rsidRPr="000F145D">
        <w:t xml:space="preserve"> </w:t>
      </w:r>
      <w:r w:rsidRPr="000F145D">
        <w:t>–</w:t>
      </w:r>
      <w:r w:rsidR="00764F8D" w:rsidRPr="000F145D">
        <w:t xml:space="preserve"> </w:t>
      </w:r>
      <w:r w:rsidR="00C502BE" w:rsidRPr="000F145D">
        <w:t>__</w:t>
      </w:r>
      <w:r w:rsidR="00764F8D" w:rsidRPr="000F145D">
        <w:t xml:space="preserve"> </w:t>
      </w:r>
      <w:r w:rsidRPr="000F145D">
        <w:t>с.</w:t>
      </w:r>
    </w:p>
    <w:p w14:paraId="772A70A4" w14:textId="77777777" w:rsidR="00BB3DB6" w:rsidRPr="000F145D" w:rsidRDefault="00BB3DB6" w:rsidP="00BB3DB6">
      <w:pPr>
        <w:ind w:firstLine="200"/>
      </w:pPr>
    </w:p>
    <w:p w14:paraId="32304D86" w14:textId="77777777" w:rsidR="00BB3DB6" w:rsidRPr="000F145D" w:rsidRDefault="00FD74BE" w:rsidP="00FD74BE">
      <w:pPr>
        <w:tabs>
          <w:tab w:val="left" w:pos="1701"/>
        </w:tabs>
        <w:ind w:firstLine="567"/>
        <w:jc w:val="both"/>
      </w:pPr>
      <w:r w:rsidRPr="000F145D">
        <w:t>Укладач:</w:t>
      </w:r>
      <w:r w:rsidRPr="000F145D">
        <w:tab/>
      </w:r>
      <w:r w:rsidRPr="000F145D">
        <w:rPr>
          <w:b/>
        </w:rPr>
        <w:t>Лебедєва</w:t>
      </w:r>
      <w:r w:rsidR="00764F8D" w:rsidRPr="000F145D">
        <w:rPr>
          <w:b/>
        </w:rPr>
        <w:t xml:space="preserve"> </w:t>
      </w:r>
      <w:r w:rsidRPr="000F145D">
        <w:rPr>
          <w:b/>
        </w:rPr>
        <w:t>О.Ю.</w:t>
      </w:r>
      <w:r w:rsidRPr="000F145D">
        <w:t>,</w:t>
      </w:r>
      <w:r w:rsidR="00764F8D" w:rsidRPr="000F145D">
        <w:t xml:space="preserve"> </w:t>
      </w:r>
      <w:proofErr w:type="spellStart"/>
      <w:r w:rsidRPr="000F145D">
        <w:t>к.т.н</w:t>
      </w:r>
      <w:proofErr w:type="spellEnd"/>
      <w:r w:rsidRPr="000F145D">
        <w:t>.,</w:t>
      </w:r>
      <w:r w:rsidR="00764F8D" w:rsidRPr="000F145D">
        <w:t xml:space="preserve"> </w:t>
      </w:r>
      <w:r w:rsidRPr="000F145D">
        <w:t>доцент</w:t>
      </w:r>
    </w:p>
    <w:p w14:paraId="021AD098" w14:textId="77777777" w:rsidR="003C421A" w:rsidRPr="000F145D" w:rsidRDefault="003C421A" w:rsidP="003C421A">
      <w:pPr>
        <w:shd w:val="clear" w:color="auto" w:fill="FFFFFF"/>
        <w:jc w:val="both"/>
      </w:pPr>
    </w:p>
    <w:p w14:paraId="59C11290" w14:textId="77777777" w:rsidR="00ED1D74" w:rsidRPr="000F145D" w:rsidRDefault="003C421A" w:rsidP="002150C1">
      <w:pPr>
        <w:shd w:val="clear" w:color="auto" w:fill="FFFFFF"/>
        <w:jc w:val="center"/>
        <w:rPr>
          <w:b/>
          <w:sz w:val="24"/>
          <w:szCs w:val="24"/>
        </w:rPr>
      </w:pPr>
      <w:r w:rsidRPr="000F145D">
        <w:br w:type="page"/>
      </w:r>
      <w:r w:rsidR="00ED1D74" w:rsidRPr="000F145D">
        <w:rPr>
          <w:b/>
          <w:sz w:val="24"/>
          <w:szCs w:val="24"/>
        </w:rPr>
        <w:t>ЗМІСТ</w:t>
      </w:r>
    </w:p>
    <w:p w14:paraId="5EF1F2C2" w14:textId="77777777" w:rsidR="00ED1D74" w:rsidRPr="000F145D" w:rsidRDefault="00ED1D74" w:rsidP="002150C1">
      <w:pPr>
        <w:shd w:val="clear" w:color="auto" w:fill="FFFFFF"/>
        <w:jc w:val="center"/>
        <w:rPr>
          <w:sz w:val="24"/>
          <w:szCs w:val="24"/>
        </w:rPr>
      </w:pPr>
    </w:p>
    <w:p w14:paraId="548CB73C" w14:textId="033F25E5" w:rsidR="00777638" w:rsidRPr="000F145D" w:rsidRDefault="00242A2F">
      <w:pPr>
        <w:pStyle w:val="1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r w:rsidRPr="000F145D">
        <w:rPr>
          <w:sz w:val="24"/>
          <w:szCs w:val="24"/>
        </w:rPr>
        <w:fldChar w:fldCharType="begin"/>
      </w:r>
      <w:r w:rsidRPr="000F145D">
        <w:rPr>
          <w:sz w:val="24"/>
          <w:szCs w:val="24"/>
        </w:rPr>
        <w:instrText xml:space="preserve"> TOC \o "1-3" \h \z \u </w:instrText>
      </w:r>
      <w:r w:rsidRPr="000F145D">
        <w:rPr>
          <w:sz w:val="24"/>
          <w:szCs w:val="24"/>
        </w:rPr>
        <w:fldChar w:fldCharType="separate"/>
      </w:r>
      <w:hyperlink w:anchor="_Toc129031605" w:history="1">
        <w:r w:rsidR="00777638" w:rsidRPr="000F145D">
          <w:rPr>
            <w:rStyle w:val="ae"/>
            <w:noProof/>
            <w:sz w:val="24"/>
            <w:szCs w:val="24"/>
          </w:rPr>
          <w:t>Лабораторна робота № 1. Системи числення.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_Toc129031605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5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355E5EED" w14:textId="086CAED9" w:rsidR="00777638" w:rsidRPr="000F145D" w:rsidRDefault="001D594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06" w:history="1">
        <w:r w:rsidR="00777638" w:rsidRPr="000F145D">
          <w:rPr>
            <w:rStyle w:val="ae"/>
            <w:noProof/>
            <w:sz w:val="24"/>
            <w:szCs w:val="24"/>
          </w:rPr>
          <w:t>1. Теоретичний матеріал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_Toc129031606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5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006C73AE" w14:textId="51D715FD" w:rsidR="00777638" w:rsidRPr="000F145D" w:rsidRDefault="001D594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07" w:history="1">
        <w:r w:rsidR="00777638" w:rsidRPr="000F145D">
          <w:rPr>
            <w:rStyle w:val="ae"/>
            <w:noProof/>
            <w:sz w:val="24"/>
            <w:szCs w:val="24"/>
          </w:rPr>
          <w:t>2. Завдання до лабораторної роботи №1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_Toc129031607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8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5B9E9BEC" w14:textId="4A2D7B6E" w:rsidR="00777638" w:rsidRPr="000F145D" w:rsidRDefault="001D594E">
      <w:pPr>
        <w:pStyle w:val="1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08" w:history="1">
        <w:r w:rsidR="00777638" w:rsidRPr="000F145D">
          <w:rPr>
            <w:rStyle w:val="ae"/>
            <w:noProof/>
            <w:sz w:val="24"/>
            <w:szCs w:val="24"/>
          </w:rPr>
          <w:t>Лабораторна робота № 2. Двійкові операції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_Toc129031608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10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6ED09209" w14:textId="5604E62A" w:rsidR="00777638" w:rsidRPr="000F145D" w:rsidRDefault="001D594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09" w:history="1">
        <w:r w:rsidR="00777638" w:rsidRPr="000F145D">
          <w:rPr>
            <w:rStyle w:val="ae"/>
            <w:noProof/>
            <w:sz w:val="24"/>
            <w:szCs w:val="24"/>
          </w:rPr>
          <w:t>1. Теоретичний матеріал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_Toc129031609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10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527F5EC0" w14:textId="624E90DF" w:rsidR="00777638" w:rsidRPr="000F145D" w:rsidRDefault="001D594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10" w:history="1">
        <w:r w:rsidR="00777638" w:rsidRPr="000F145D">
          <w:rPr>
            <w:rStyle w:val="ae"/>
            <w:noProof/>
            <w:sz w:val="24"/>
            <w:szCs w:val="24"/>
          </w:rPr>
          <w:t>2. Завдання до лабораторної роботи №2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_Toc129031610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15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7B62D2C6" w14:textId="780F05FC" w:rsidR="00777638" w:rsidRPr="000F145D" w:rsidRDefault="001D594E">
      <w:pPr>
        <w:pStyle w:val="1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11" w:history="1">
        <w:r w:rsidR="00777638" w:rsidRPr="000F145D">
          <w:rPr>
            <w:rStyle w:val="ae"/>
            <w:noProof/>
            <w:sz w:val="24"/>
            <w:szCs w:val="24"/>
          </w:rPr>
          <w:t>Лабораторна робота № 3. Створення блок-схем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_Toc129031611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17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193CECC5" w14:textId="135919C7" w:rsidR="00777638" w:rsidRPr="000F145D" w:rsidRDefault="001D594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12" w:history="1">
        <w:r w:rsidR="00777638" w:rsidRPr="000F145D">
          <w:rPr>
            <w:rStyle w:val="ae"/>
            <w:noProof/>
            <w:sz w:val="24"/>
            <w:szCs w:val="24"/>
          </w:rPr>
          <w:t>1. Теоретичний матеріал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_Toc129031612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17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5153F857" w14:textId="3560F443" w:rsidR="00777638" w:rsidRPr="000F145D" w:rsidRDefault="001D594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13" w:history="1">
        <w:r w:rsidR="00777638" w:rsidRPr="000F145D">
          <w:rPr>
            <w:rStyle w:val="ae"/>
            <w:noProof/>
            <w:sz w:val="24"/>
            <w:szCs w:val="24"/>
          </w:rPr>
          <w:t>2. Завдання до лабораторної роботи №3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_Toc129031613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20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1D6AF2FB" w14:textId="561432DA" w:rsidR="00777638" w:rsidRPr="000F145D" w:rsidRDefault="001D594E">
      <w:pPr>
        <w:pStyle w:val="1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14" w:history="1">
        <w:r w:rsidR="00777638" w:rsidRPr="000F145D">
          <w:rPr>
            <w:rStyle w:val="ae"/>
            <w:noProof/>
            <w:sz w:val="24"/>
            <w:szCs w:val="24"/>
          </w:rPr>
          <w:t>Лабораторна робота № 4. Типи даних. Розрахунок математичних виразів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_Toc129031614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22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2AF844B4" w14:textId="5AD4CF90" w:rsidR="00777638" w:rsidRPr="000F145D" w:rsidRDefault="001D594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15" w:history="1">
        <w:r w:rsidR="00777638" w:rsidRPr="000F145D">
          <w:rPr>
            <w:rStyle w:val="ae"/>
            <w:noProof/>
            <w:sz w:val="24"/>
            <w:szCs w:val="24"/>
          </w:rPr>
          <w:t>1. Теоретичний матеріал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_Toc129031615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22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117065BD" w14:textId="265B8D13" w:rsidR="00777638" w:rsidRPr="000F145D" w:rsidRDefault="001D594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16" w:history="1">
        <w:r w:rsidR="00777638" w:rsidRPr="000F145D">
          <w:rPr>
            <w:rStyle w:val="ae"/>
            <w:noProof/>
            <w:sz w:val="24"/>
            <w:szCs w:val="24"/>
          </w:rPr>
          <w:t>2. Завдання до лабораторної роботи №4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_Toc129031616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22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1FFBCDEB" w14:textId="6431A77F" w:rsidR="00777638" w:rsidRPr="000F145D" w:rsidRDefault="001D594E">
      <w:pPr>
        <w:pStyle w:val="1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17" w:history="1">
        <w:r w:rsidR="00777638" w:rsidRPr="000F145D">
          <w:rPr>
            <w:rStyle w:val="ae"/>
            <w:noProof/>
            <w:sz w:val="24"/>
            <w:szCs w:val="24"/>
          </w:rPr>
          <w:t>Лабораторна робота № 5. Програмування алгоритмів, що розгалуджуються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_Toc129031617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23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1A176413" w14:textId="638F9B56" w:rsidR="00777638" w:rsidRPr="000F145D" w:rsidRDefault="001D594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18" w:history="1">
        <w:r w:rsidR="00777638" w:rsidRPr="000F145D">
          <w:rPr>
            <w:rStyle w:val="ae"/>
            <w:noProof/>
            <w:sz w:val="24"/>
            <w:szCs w:val="24"/>
          </w:rPr>
          <w:t>1. Теоретичний матеріал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_Toc129031618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23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0E66ED1F" w14:textId="24BFDC29" w:rsidR="00777638" w:rsidRPr="000F145D" w:rsidRDefault="001D594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19" w:history="1">
        <w:r w:rsidR="00777638" w:rsidRPr="000F145D">
          <w:rPr>
            <w:rStyle w:val="ae"/>
            <w:noProof/>
            <w:sz w:val="24"/>
            <w:szCs w:val="24"/>
          </w:rPr>
          <w:t>2. Завдання до лабораторної роботи №5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_Toc129031619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23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1DA364ED" w14:textId="6008CEEC" w:rsidR="00777638" w:rsidRPr="000F145D" w:rsidRDefault="001D594E">
      <w:pPr>
        <w:pStyle w:val="1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20" w:history="1">
        <w:r w:rsidR="00777638" w:rsidRPr="000F145D">
          <w:rPr>
            <w:rStyle w:val="ae"/>
            <w:noProof/>
            <w:sz w:val="24"/>
            <w:szCs w:val="24"/>
          </w:rPr>
          <w:t>Лабораторна робота № 6. Програмування циклів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_Toc129031620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24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2063A773" w14:textId="05FD2042" w:rsidR="00777638" w:rsidRPr="000F145D" w:rsidRDefault="001D594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21" w:history="1">
        <w:r w:rsidR="00777638" w:rsidRPr="000F145D">
          <w:rPr>
            <w:rStyle w:val="ae"/>
            <w:noProof/>
            <w:sz w:val="24"/>
            <w:szCs w:val="24"/>
          </w:rPr>
          <w:t>1. Теоретичний матеріал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_Toc129031621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24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2A1BA7F7" w14:textId="2A3EDA74" w:rsidR="00777638" w:rsidRPr="000F145D" w:rsidRDefault="001D594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22" w:history="1">
        <w:r w:rsidR="00777638" w:rsidRPr="000F145D">
          <w:rPr>
            <w:rStyle w:val="ae"/>
            <w:noProof/>
            <w:sz w:val="24"/>
            <w:szCs w:val="24"/>
          </w:rPr>
          <w:t>2. Завдання до лабораторної роботи №6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_Toc129031622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24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0207899F" w14:textId="1643CC95" w:rsidR="00777638" w:rsidRPr="000F145D" w:rsidRDefault="001D594E">
      <w:pPr>
        <w:pStyle w:val="1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23" w:history="1">
        <w:r w:rsidR="00777638" w:rsidRPr="000F145D">
          <w:rPr>
            <w:rStyle w:val="ae"/>
            <w:noProof/>
            <w:sz w:val="24"/>
            <w:szCs w:val="24"/>
          </w:rPr>
          <w:t>Лабораторна робота № 7. Одновимірні масиви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_Toc129031623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25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763758E6" w14:textId="076BA113" w:rsidR="00777638" w:rsidRPr="000F145D" w:rsidRDefault="001D594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24" w:history="1">
        <w:r w:rsidR="00777638" w:rsidRPr="000F145D">
          <w:rPr>
            <w:rStyle w:val="ae"/>
            <w:noProof/>
            <w:sz w:val="24"/>
            <w:szCs w:val="24"/>
          </w:rPr>
          <w:t>1. Теоретичний матеріал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_Toc129031624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25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445A5BFA" w14:textId="3032A8A4" w:rsidR="00777638" w:rsidRPr="000F145D" w:rsidRDefault="001D594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25" w:history="1">
        <w:r w:rsidR="00777638" w:rsidRPr="000F145D">
          <w:rPr>
            <w:rStyle w:val="ae"/>
            <w:noProof/>
            <w:sz w:val="24"/>
            <w:szCs w:val="24"/>
          </w:rPr>
          <w:t>2. Завдання до лабораторної роботи №7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_Toc129031625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25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5987704B" w14:textId="47FA4706" w:rsidR="00777638" w:rsidRPr="000F145D" w:rsidRDefault="001D594E">
      <w:pPr>
        <w:pStyle w:val="1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26" w:history="1">
        <w:r w:rsidR="00777638" w:rsidRPr="000F145D">
          <w:rPr>
            <w:rStyle w:val="ae"/>
            <w:noProof/>
            <w:sz w:val="24"/>
            <w:szCs w:val="24"/>
          </w:rPr>
          <w:t>Лабораторна робота № 8. Створення власних функцій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_Toc129031626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26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3BEBCB5B" w14:textId="67D635FC" w:rsidR="00777638" w:rsidRPr="000F145D" w:rsidRDefault="001D594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27" w:history="1">
        <w:r w:rsidR="00777638" w:rsidRPr="000F145D">
          <w:rPr>
            <w:rStyle w:val="ae"/>
            <w:noProof/>
            <w:sz w:val="24"/>
            <w:szCs w:val="24"/>
          </w:rPr>
          <w:t>1. Теоретичний матеріал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_Toc129031627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26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5FE5414A" w14:textId="1792B401" w:rsidR="00777638" w:rsidRPr="000F145D" w:rsidRDefault="001D594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28" w:history="1">
        <w:r w:rsidR="00777638" w:rsidRPr="000F145D">
          <w:rPr>
            <w:rStyle w:val="ae"/>
            <w:noProof/>
            <w:sz w:val="24"/>
            <w:szCs w:val="24"/>
          </w:rPr>
          <w:t>2. Завдання до лабораторної роботи №8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_Toc129031628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26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7906AEE9" w14:textId="1FC8E87C" w:rsidR="00777638" w:rsidRPr="000F145D" w:rsidRDefault="001D594E">
      <w:pPr>
        <w:pStyle w:val="1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29" w:history="1">
        <w:r w:rsidR="00777638" w:rsidRPr="000F145D">
          <w:rPr>
            <w:rStyle w:val="ae"/>
            <w:noProof/>
            <w:sz w:val="24"/>
            <w:szCs w:val="24"/>
          </w:rPr>
          <w:t>Лабораторна робота № 9. Двовимірні масиви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_Toc129031629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27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10712A97" w14:textId="0B257C69" w:rsidR="00777638" w:rsidRPr="000F145D" w:rsidRDefault="001D594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30" w:history="1">
        <w:r w:rsidR="00777638" w:rsidRPr="000F145D">
          <w:rPr>
            <w:rStyle w:val="ae"/>
            <w:noProof/>
            <w:sz w:val="24"/>
            <w:szCs w:val="24"/>
          </w:rPr>
          <w:t>1. Теоретичний матеріал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_Toc129031630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27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607BA5C4" w14:textId="66D804A3" w:rsidR="00777638" w:rsidRPr="000F145D" w:rsidRDefault="001D594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31" w:history="1">
        <w:r w:rsidR="00777638" w:rsidRPr="000F145D">
          <w:rPr>
            <w:rStyle w:val="ae"/>
            <w:noProof/>
            <w:sz w:val="24"/>
            <w:szCs w:val="24"/>
          </w:rPr>
          <w:t>2. Завдання до лабораторної роботи №9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_Toc129031631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27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029331EA" w14:textId="6E3235B4" w:rsidR="00777638" w:rsidRPr="000F145D" w:rsidRDefault="001D594E">
      <w:pPr>
        <w:pStyle w:val="1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32" w:history="1">
        <w:r w:rsidR="00777638" w:rsidRPr="000F145D">
          <w:rPr>
            <w:rStyle w:val="ae"/>
            <w:noProof/>
            <w:sz w:val="24"/>
            <w:szCs w:val="24"/>
          </w:rPr>
          <w:t>Лабораторна робота № 10. Робота зі строками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_Toc129031632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28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63EE8C16" w14:textId="646FF9FA" w:rsidR="00777638" w:rsidRPr="000F145D" w:rsidRDefault="001D594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33" w:history="1">
        <w:r w:rsidR="00777638" w:rsidRPr="000F145D">
          <w:rPr>
            <w:rStyle w:val="ae"/>
            <w:noProof/>
            <w:sz w:val="24"/>
            <w:szCs w:val="24"/>
          </w:rPr>
          <w:t>1. Теоретичний матеріал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_Toc129031633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28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51811D08" w14:textId="44E1A4B1" w:rsidR="00777638" w:rsidRPr="000F145D" w:rsidRDefault="001D594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34" w:history="1">
        <w:r w:rsidR="00777638" w:rsidRPr="000F145D">
          <w:rPr>
            <w:rStyle w:val="ae"/>
            <w:noProof/>
            <w:sz w:val="24"/>
            <w:szCs w:val="24"/>
          </w:rPr>
          <w:t>2. Завдання до лабораторної роботи №10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_Toc129031634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28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6143A21B" w14:textId="127F8A44" w:rsidR="00777638" w:rsidRPr="000F145D" w:rsidRDefault="001D594E">
      <w:pPr>
        <w:pStyle w:val="1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35" w:history="1">
        <w:r w:rsidR="00777638" w:rsidRPr="000F145D">
          <w:rPr>
            <w:rStyle w:val="ae"/>
            <w:noProof/>
            <w:sz w:val="24"/>
            <w:szCs w:val="24"/>
          </w:rPr>
          <w:t>Лабораторна робота № 11. Створення віконних додатків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_Toc129031635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29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7AAEDCB7" w14:textId="44A93DBF" w:rsidR="00777638" w:rsidRPr="000F145D" w:rsidRDefault="001D594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36" w:history="1">
        <w:r w:rsidR="00777638" w:rsidRPr="000F145D">
          <w:rPr>
            <w:rStyle w:val="ae"/>
            <w:noProof/>
            <w:sz w:val="24"/>
            <w:szCs w:val="24"/>
          </w:rPr>
          <w:t>1. Теоретичний матеріал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_Toc129031636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29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215662CD" w14:textId="2E586350" w:rsidR="00777638" w:rsidRPr="000F145D" w:rsidRDefault="001D594E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UA"/>
        </w:rPr>
      </w:pPr>
      <w:hyperlink w:anchor="_Toc129031637" w:history="1">
        <w:r w:rsidR="00777638" w:rsidRPr="000F145D">
          <w:rPr>
            <w:rStyle w:val="ae"/>
            <w:noProof/>
            <w:sz w:val="24"/>
            <w:szCs w:val="24"/>
          </w:rPr>
          <w:t>2. Завдання до лабораторної роботи №11</w:t>
        </w:r>
        <w:r w:rsidR="00777638" w:rsidRPr="000F145D">
          <w:rPr>
            <w:noProof/>
            <w:webHidden/>
            <w:sz w:val="24"/>
            <w:szCs w:val="24"/>
          </w:rPr>
          <w:tab/>
        </w:r>
        <w:r w:rsidR="00777638" w:rsidRPr="000F145D">
          <w:rPr>
            <w:noProof/>
            <w:webHidden/>
            <w:sz w:val="24"/>
            <w:szCs w:val="24"/>
          </w:rPr>
          <w:fldChar w:fldCharType="begin"/>
        </w:r>
        <w:r w:rsidR="00777638" w:rsidRPr="000F145D">
          <w:rPr>
            <w:noProof/>
            <w:webHidden/>
            <w:sz w:val="24"/>
            <w:szCs w:val="24"/>
          </w:rPr>
          <w:instrText xml:space="preserve"> PAGEREF _Toc129031637 \h </w:instrText>
        </w:r>
        <w:r w:rsidR="00777638" w:rsidRPr="000F145D">
          <w:rPr>
            <w:noProof/>
            <w:webHidden/>
            <w:sz w:val="24"/>
            <w:szCs w:val="24"/>
          </w:rPr>
        </w:r>
        <w:r w:rsidR="00777638" w:rsidRPr="000F145D">
          <w:rPr>
            <w:noProof/>
            <w:webHidden/>
            <w:sz w:val="24"/>
            <w:szCs w:val="24"/>
          </w:rPr>
          <w:fldChar w:fldCharType="separate"/>
        </w:r>
        <w:r w:rsidR="00777638" w:rsidRPr="000F145D">
          <w:rPr>
            <w:noProof/>
            <w:webHidden/>
            <w:sz w:val="24"/>
            <w:szCs w:val="24"/>
          </w:rPr>
          <w:t>29</w:t>
        </w:r>
        <w:r w:rsidR="00777638" w:rsidRPr="000F145D">
          <w:rPr>
            <w:noProof/>
            <w:webHidden/>
            <w:sz w:val="24"/>
            <w:szCs w:val="24"/>
          </w:rPr>
          <w:fldChar w:fldCharType="end"/>
        </w:r>
      </w:hyperlink>
    </w:p>
    <w:p w14:paraId="20AF426D" w14:textId="0A1911F1" w:rsidR="00ED1D74" w:rsidRPr="000F145D" w:rsidRDefault="00242A2F" w:rsidP="00EC36E2">
      <w:pPr>
        <w:rPr>
          <w:sz w:val="24"/>
          <w:szCs w:val="24"/>
        </w:rPr>
      </w:pPr>
      <w:r w:rsidRPr="000F145D">
        <w:rPr>
          <w:b/>
          <w:bCs/>
          <w:sz w:val="24"/>
          <w:szCs w:val="24"/>
        </w:rPr>
        <w:fldChar w:fldCharType="end"/>
      </w:r>
    </w:p>
    <w:p w14:paraId="7E9421A4" w14:textId="569A025B" w:rsidR="002150C1" w:rsidRPr="000F145D" w:rsidRDefault="00ED1D74" w:rsidP="00ED1D74">
      <w:pPr>
        <w:pStyle w:val="1"/>
        <w:rPr>
          <w:spacing w:val="-2"/>
        </w:rPr>
      </w:pPr>
      <w:r w:rsidRPr="000F145D">
        <w:br w:type="page"/>
      </w:r>
      <w:bookmarkStart w:id="2" w:name="_Toc129031605"/>
      <w:r w:rsidR="00C502BE" w:rsidRPr="000F145D">
        <w:t>Лабораторна</w:t>
      </w:r>
      <w:r w:rsidR="00764F8D" w:rsidRPr="000F145D">
        <w:t xml:space="preserve"> </w:t>
      </w:r>
      <w:r w:rsidR="00C502BE" w:rsidRPr="000F145D">
        <w:t>робота</w:t>
      </w:r>
      <w:r w:rsidR="00764F8D" w:rsidRPr="000F145D">
        <w:t xml:space="preserve"> </w:t>
      </w:r>
      <w:r w:rsidR="00A10F5F" w:rsidRPr="000F145D">
        <w:t>№</w:t>
      </w:r>
      <w:r w:rsidR="00764F8D" w:rsidRPr="000F145D">
        <w:t xml:space="preserve"> </w:t>
      </w:r>
      <w:r w:rsidR="00A10F5F" w:rsidRPr="000F145D">
        <w:t>1</w:t>
      </w:r>
      <w:r w:rsidR="00C502BE" w:rsidRPr="000F145D">
        <w:t>.</w:t>
      </w:r>
      <w:r w:rsidR="00764F8D" w:rsidRPr="000F145D">
        <w:t xml:space="preserve"> </w:t>
      </w:r>
      <w:r w:rsidR="00EE784E" w:rsidRPr="000F145D">
        <w:rPr>
          <w:szCs w:val="24"/>
        </w:rPr>
        <w:t>Системи числення.</w:t>
      </w:r>
      <w:bookmarkEnd w:id="2"/>
    </w:p>
    <w:p w14:paraId="13DB8CD0" w14:textId="77777777" w:rsidR="002150C1" w:rsidRPr="000F145D" w:rsidRDefault="002150C1" w:rsidP="002150C1">
      <w:pPr>
        <w:jc w:val="both"/>
        <w:rPr>
          <w:b/>
          <w:spacing w:val="-8"/>
          <w:sz w:val="24"/>
          <w:szCs w:val="24"/>
        </w:rPr>
      </w:pPr>
    </w:p>
    <w:p w14:paraId="68B5C154" w14:textId="5834DAFD" w:rsidR="009D64C7" w:rsidRPr="000F145D" w:rsidRDefault="009D64C7" w:rsidP="009D64C7">
      <w:pPr>
        <w:ind w:firstLine="567"/>
        <w:jc w:val="both"/>
        <w:rPr>
          <w:sz w:val="24"/>
          <w:szCs w:val="24"/>
        </w:rPr>
      </w:pPr>
      <w:r w:rsidRPr="000F145D">
        <w:rPr>
          <w:b/>
          <w:spacing w:val="-8"/>
          <w:sz w:val="24"/>
          <w:szCs w:val="24"/>
        </w:rPr>
        <w:t>Мета</w:t>
      </w:r>
      <w:r w:rsidR="00764F8D" w:rsidRPr="000F145D">
        <w:rPr>
          <w:b/>
          <w:spacing w:val="-8"/>
          <w:sz w:val="24"/>
          <w:szCs w:val="24"/>
        </w:rPr>
        <w:t xml:space="preserve"> </w:t>
      </w:r>
      <w:r w:rsidRPr="000F145D">
        <w:rPr>
          <w:b/>
          <w:spacing w:val="-8"/>
          <w:sz w:val="24"/>
          <w:szCs w:val="24"/>
        </w:rPr>
        <w:t>роботи:</w:t>
      </w:r>
      <w:r w:rsidR="00764F8D" w:rsidRPr="000F145D">
        <w:rPr>
          <w:spacing w:val="-8"/>
          <w:sz w:val="24"/>
          <w:szCs w:val="24"/>
        </w:rPr>
        <w:t xml:space="preserve"> </w:t>
      </w:r>
      <w:r w:rsidRPr="000F145D">
        <w:rPr>
          <w:sz w:val="24"/>
          <w:szCs w:val="24"/>
        </w:rPr>
        <w:t>ознайомитися</w:t>
      </w:r>
      <w:r w:rsidR="00764F8D" w:rsidRPr="000F145D">
        <w:rPr>
          <w:sz w:val="24"/>
          <w:szCs w:val="24"/>
        </w:rPr>
        <w:t xml:space="preserve"> </w:t>
      </w:r>
      <w:r w:rsidRPr="000F145D">
        <w:rPr>
          <w:sz w:val="24"/>
          <w:szCs w:val="24"/>
        </w:rPr>
        <w:t>з</w:t>
      </w:r>
      <w:r w:rsidR="0056669C" w:rsidRPr="000F145D">
        <w:rPr>
          <w:sz w:val="24"/>
          <w:szCs w:val="24"/>
        </w:rPr>
        <w:t xml:space="preserve"> </w:t>
      </w:r>
      <w:r w:rsidR="00EE784E" w:rsidRPr="000F145D">
        <w:rPr>
          <w:sz w:val="24"/>
          <w:szCs w:val="24"/>
        </w:rPr>
        <w:t>позиційними системами числення</w:t>
      </w:r>
      <w:r w:rsidRPr="000F145D">
        <w:rPr>
          <w:sz w:val="24"/>
          <w:szCs w:val="24"/>
        </w:rPr>
        <w:t>.</w:t>
      </w:r>
      <w:r w:rsidR="00764F8D" w:rsidRPr="000F145D">
        <w:rPr>
          <w:sz w:val="24"/>
          <w:szCs w:val="24"/>
        </w:rPr>
        <w:t xml:space="preserve"> </w:t>
      </w:r>
      <w:r w:rsidRPr="000F145D">
        <w:rPr>
          <w:sz w:val="24"/>
          <w:szCs w:val="24"/>
        </w:rPr>
        <w:t>Навчитися</w:t>
      </w:r>
      <w:r w:rsidR="0056669C" w:rsidRPr="000F145D">
        <w:rPr>
          <w:sz w:val="24"/>
          <w:szCs w:val="24"/>
        </w:rPr>
        <w:t xml:space="preserve"> </w:t>
      </w:r>
      <w:r w:rsidR="00EE784E" w:rsidRPr="000F145D">
        <w:rPr>
          <w:sz w:val="24"/>
          <w:szCs w:val="24"/>
        </w:rPr>
        <w:t>переводити числа з однієї системи числення до іншої</w:t>
      </w:r>
      <w:r w:rsidRPr="000F145D">
        <w:rPr>
          <w:sz w:val="24"/>
          <w:szCs w:val="24"/>
        </w:rPr>
        <w:t>.</w:t>
      </w:r>
    </w:p>
    <w:p w14:paraId="1FC6B572" w14:textId="77777777" w:rsidR="009D64C7" w:rsidRPr="000F145D" w:rsidRDefault="009D64C7" w:rsidP="009D64C7">
      <w:pPr>
        <w:ind w:firstLine="567"/>
        <w:jc w:val="both"/>
        <w:rPr>
          <w:sz w:val="24"/>
          <w:szCs w:val="24"/>
        </w:rPr>
      </w:pPr>
    </w:p>
    <w:p w14:paraId="252B888B" w14:textId="77777777" w:rsidR="009761BF" w:rsidRPr="000F145D" w:rsidRDefault="009761BF" w:rsidP="009D64C7">
      <w:pPr>
        <w:ind w:firstLine="567"/>
        <w:jc w:val="both"/>
        <w:rPr>
          <w:sz w:val="24"/>
          <w:szCs w:val="24"/>
        </w:rPr>
      </w:pPr>
    </w:p>
    <w:p w14:paraId="122203D5" w14:textId="77777777" w:rsidR="009D64C7" w:rsidRPr="000F145D" w:rsidRDefault="009D64C7" w:rsidP="009D64C7">
      <w:pPr>
        <w:pStyle w:val="22"/>
        <w:tabs>
          <w:tab w:val="left" w:pos="0"/>
        </w:tabs>
        <w:spacing w:after="0"/>
        <w:ind w:left="720" w:hanging="153"/>
      </w:pPr>
      <w:bookmarkStart w:id="3" w:name="_Toc129031606"/>
      <w:r w:rsidRPr="000F145D">
        <w:t>1.</w:t>
      </w:r>
      <w:r w:rsidR="00764F8D" w:rsidRPr="000F145D">
        <w:t xml:space="preserve"> </w:t>
      </w:r>
      <w:r w:rsidR="00C6043E" w:rsidRPr="000F145D">
        <w:t>Теоретичний матеріал</w:t>
      </w:r>
      <w:bookmarkEnd w:id="3"/>
    </w:p>
    <w:p w14:paraId="76C02EB8" w14:textId="6CA82556" w:rsidR="00C502BE" w:rsidRPr="000F145D" w:rsidRDefault="0061343B" w:rsidP="0056669C">
      <w:pPr>
        <w:ind w:firstLine="567"/>
        <w:jc w:val="both"/>
        <w:rPr>
          <w:color w:val="000000"/>
          <w:sz w:val="24"/>
          <w:szCs w:val="24"/>
        </w:rPr>
      </w:pPr>
      <w:r w:rsidRPr="000F145D">
        <w:rPr>
          <w:color w:val="000000"/>
          <w:sz w:val="24"/>
          <w:szCs w:val="24"/>
        </w:rPr>
        <w:t>Різні системи рахунку і записи чисел тисячоліттями існували і змагалися між собою, але до кінця «</w:t>
      </w:r>
      <w:proofErr w:type="spellStart"/>
      <w:r w:rsidRPr="000F145D">
        <w:rPr>
          <w:color w:val="000000"/>
          <w:sz w:val="24"/>
          <w:szCs w:val="24"/>
        </w:rPr>
        <w:t>докомп'ютерної</w:t>
      </w:r>
      <w:proofErr w:type="spellEnd"/>
      <w:r w:rsidRPr="000F145D">
        <w:rPr>
          <w:color w:val="000000"/>
          <w:sz w:val="24"/>
          <w:szCs w:val="24"/>
        </w:rPr>
        <w:t xml:space="preserve"> епохи» особливу роль за рахунку стало грати число десять, а найпопулярнішою системою кодування чисел виявилася так звана </w:t>
      </w:r>
      <w:r w:rsidRPr="000F145D">
        <w:rPr>
          <w:i/>
          <w:iCs/>
          <w:color w:val="000000"/>
          <w:sz w:val="24"/>
          <w:szCs w:val="24"/>
        </w:rPr>
        <w:t>десяткова позиційна система</w:t>
      </w:r>
      <w:r w:rsidRPr="000F145D">
        <w:rPr>
          <w:color w:val="000000"/>
          <w:sz w:val="24"/>
          <w:szCs w:val="24"/>
        </w:rPr>
        <w:t>. У цій системі значення цифри в числі залежить від місця (позицій) всередині числа.</w:t>
      </w:r>
    </w:p>
    <w:p w14:paraId="09AD4730" w14:textId="72E046D7" w:rsidR="0061343B" w:rsidRPr="000F145D" w:rsidRDefault="0061343B" w:rsidP="0056669C">
      <w:pPr>
        <w:ind w:firstLine="567"/>
        <w:jc w:val="both"/>
        <w:rPr>
          <w:color w:val="000000"/>
          <w:sz w:val="24"/>
          <w:szCs w:val="24"/>
        </w:rPr>
      </w:pPr>
      <w:r w:rsidRPr="000F145D">
        <w:rPr>
          <w:color w:val="000000"/>
          <w:sz w:val="24"/>
          <w:szCs w:val="24"/>
        </w:rPr>
        <w:t>У десятковій системі лише десять цифр: 0, 1, 2, 3, 4, 5, 6, 7, 8, 9, але інформацію несе не тільки цифра, але також і місце, на якому вона стоїть. Серед 444, наприклад, три однакові цифри позначають кількість і одиниць, і десятків, і сотень. А ось в числі 400 перша цифра 4 позначає число сотень, а дві цифри 0 власними силами внесок у число не дають, а потрібні лише для вказівки позиції цифри 4.</w:t>
      </w:r>
    </w:p>
    <w:p w14:paraId="12144B31" w14:textId="77777777" w:rsidR="0061343B" w:rsidRPr="000F145D" w:rsidRDefault="0061343B" w:rsidP="0061343B">
      <w:pPr>
        <w:ind w:firstLine="567"/>
        <w:jc w:val="both"/>
        <w:rPr>
          <w:color w:val="000000"/>
          <w:sz w:val="24"/>
          <w:szCs w:val="24"/>
        </w:rPr>
      </w:pPr>
      <w:r w:rsidRPr="000F145D">
        <w:rPr>
          <w:color w:val="000000"/>
          <w:sz w:val="24"/>
          <w:szCs w:val="24"/>
        </w:rPr>
        <w:t>Отже, у десятковій позиційній системі числення особливу роль відіграє число десять та його ступеня: 10, 100, 1000, 10000, ...</w:t>
      </w:r>
    </w:p>
    <w:p w14:paraId="2F954F26" w14:textId="4D4F32A6" w:rsidR="0061343B" w:rsidRPr="000F145D" w:rsidRDefault="0061343B" w:rsidP="0061343B">
      <w:pPr>
        <w:ind w:firstLine="567"/>
        <w:jc w:val="both"/>
        <w:rPr>
          <w:color w:val="000000"/>
          <w:sz w:val="24"/>
          <w:szCs w:val="24"/>
        </w:rPr>
      </w:pPr>
      <w:proofErr w:type="spellStart"/>
      <w:r w:rsidRPr="000F145D">
        <w:rPr>
          <w:color w:val="000000"/>
          <w:sz w:val="24"/>
          <w:szCs w:val="24"/>
        </w:rPr>
        <w:t>Найправіша</w:t>
      </w:r>
      <w:proofErr w:type="spellEnd"/>
      <w:r w:rsidRPr="000F145D">
        <w:rPr>
          <w:color w:val="000000"/>
          <w:sz w:val="24"/>
          <w:szCs w:val="24"/>
        </w:rPr>
        <w:t xml:space="preserve"> цифра числа показує число одиниць, наступна цифра – число десятків, наступна – число сотень тощо. Наприклад, число 1995 становлять: 5 одиниць, 9 десятків, 9 сотень і тисяча:</w:t>
      </w:r>
    </w:p>
    <w:p w14:paraId="7256D9A7" w14:textId="77777777" w:rsidR="0061343B" w:rsidRPr="000F145D" w:rsidRDefault="0061343B" w:rsidP="0061343B">
      <w:pPr>
        <w:jc w:val="both"/>
        <w:rPr>
          <w:color w:val="000000"/>
          <w:sz w:val="24"/>
          <w:szCs w:val="24"/>
        </w:rPr>
      </w:pPr>
    </w:p>
    <w:p w14:paraId="0E0A2F10" w14:textId="1AA87689" w:rsidR="0061343B" w:rsidRPr="000F145D" w:rsidRDefault="0061343B" w:rsidP="0061343B">
      <w:pPr>
        <w:jc w:val="center"/>
        <w:rPr>
          <w:color w:val="000000"/>
          <w:sz w:val="24"/>
          <w:szCs w:val="24"/>
        </w:rPr>
      </w:pPr>
      <w:r w:rsidRPr="000F145D">
        <w:rPr>
          <w:color w:val="000000"/>
          <w:sz w:val="24"/>
          <w:szCs w:val="24"/>
        </w:rPr>
        <w:t xml:space="preserve">1995 = 5 + 9 </w:t>
      </w:r>
      <w:r w:rsidR="00846991" w:rsidRPr="000F145D">
        <w:rPr>
          <w:color w:val="000000"/>
          <w:sz w:val="24"/>
          <w:szCs w:val="24"/>
        </w:rPr>
        <w:t xml:space="preserve">· </w:t>
      </w:r>
      <w:r w:rsidRPr="000F145D">
        <w:rPr>
          <w:color w:val="000000"/>
          <w:sz w:val="24"/>
          <w:szCs w:val="24"/>
        </w:rPr>
        <w:t>10 + 9</w:t>
      </w:r>
      <w:r w:rsidR="00846991" w:rsidRPr="000F145D">
        <w:rPr>
          <w:color w:val="000000"/>
          <w:sz w:val="24"/>
          <w:szCs w:val="24"/>
        </w:rPr>
        <w:t xml:space="preserve"> · </w:t>
      </w:r>
      <w:r w:rsidRPr="000F145D">
        <w:rPr>
          <w:color w:val="000000"/>
          <w:sz w:val="24"/>
          <w:szCs w:val="24"/>
        </w:rPr>
        <w:t xml:space="preserve">100 + 1 </w:t>
      </w:r>
      <w:r w:rsidR="00846991" w:rsidRPr="000F145D">
        <w:rPr>
          <w:color w:val="000000"/>
          <w:sz w:val="24"/>
          <w:szCs w:val="24"/>
        </w:rPr>
        <w:t xml:space="preserve">· </w:t>
      </w:r>
      <w:r w:rsidRPr="000F145D">
        <w:rPr>
          <w:color w:val="000000"/>
          <w:sz w:val="24"/>
          <w:szCs w:val="24"/>
        </w:rPr>
        <w:t>1000.</w:t>
      </w:r>
    </w:p>
    <w:p w14:paraId="64961661" w14:textId="77777777" w:rsidR="0061343B" w:rsidRPr="000F145D" w:rsidRDefault="0061343B" w:rsidP="0061343B">
      <w:pPr>
        <w:jc w:val="both"/>
        <w:rPr>
          <w:color w:val="000000"/>
          <w:sz w:val="24"/>
          <w:szCs w:val="24"/>
        </w:rPr>
      </w:pPr>
    </w:p>
    <w:p w14:paraId="37BC2C84" w14:textId="62EA0236" w:rsidR="0061343B" w:rsidRPr="000F145D" w:rsidRDefault="0061343B" w:rsidP="0061343B">
      <w:pPr>
        <w:ind w:firstLine="567"/>
        <w:jc w:val="both"/>
        <w:rPr>
          <w:color w:val="000000"/>
          <w:sz w:val="24"/>
          <w:szCs w:val="24"/>
        </w:rPr>
      </w:pPr>
      <w:r w:rsidRPr="000F145D">
        <w:rPr>
          <w:color w:val="000000"/>
          <w:sz w:val="24"/>
          <w:szCs w:val="24"/>
        </w:rPr>
        <w:t>Оскільки 1000 = 10</w:t>
      </w:r>
      <w:r w:rsidRPr="000F145D">
        <w:rPr>
          <w:color w:val="000000"/>
          <w:sz w:val="24"/>
          <w:szCs w:val="24"/>
          <w:vertAlign w:val="superscript"/>
        </w:rPr>
        <w:t>3</w:t>
      </w:r>
      <w:r w:rsidRPr="000F145D">
        <w:rPr>
          <w:color w:val="000000"/>
          <w:sz w:val="24"/>
          <w:szCs w:val="24"/>
        </w:rPr>
        <w:t>, 100 = 10</w:t>
      </w:r>
      <w:r w:rsidRPr="000F145D">
        <w:rPr>
          <w:color w:val="000000"/>
          <w:sz w:val="24"/>
          <w:szCs w:val="24"/>
          <w:vertAlign w:val="superscript"/>
        </w:rPr>
        <w:t>2</w:t>
      </w:r>
      <w:r w:rsidRPr="000F145D">
        <w:rPr>
          <w:color w:val="000000"/>
          <w:sz w:val="24"/>
          <w:szCs w:val="24"/>
        </w:rPr>
        <w:t>, 10 = 10</w:t>
      </w:r>
      <w:r w:rsidRPr="000F145D">
        <w:rPr>
          <w:color w:val="000000"/>
          <w:sz w:val="24"/>
          <w:szCs w:val="24"/>
          <w:vertAlign w:val="superscript"/>
        </w:rPr>
        <w:t>1</w:t>
      </w:r>
      <w:r w:rsidR="00EE784E" w:rsidRPr="000F145D">
        <w:rPr>
          <w:color w:val="000000"/>
          <w:sz w:val="24"/>
          <w:szCs w:val="24"/>
        </w:rPr>
        <w:t>. Для одноманітності можна замінити 5 на 5 · 10</w:t>
      </w:r>
      <w:r w:rsidR="00EE784E" w:rsidRPr="000F145D">
        <w:rPr>
          <w:color w:val="000000"/>
          <w:sz w:val="24"/>
          <w:szCs w:val="24"/>
          <w:vertAlign w:val="superscript"/>
        </w:rPr>
        <w:t>0</w:t>
      </w:r>
      <w:r w:rsidR="00EE784E" w:rsidRPr="000F145D">
        <w:rPr>
          <w:color w:val="000000"/>
          <w:sz w:val="24"/>
          <w:szCs w:val="24"/>
        </w:rPr>
        <w:t>.</w:t>
      </w:r>
      <w:r w:rsidRPr="000F145D">
        <w:rPr>
          <w:color w:val="000000"/>
          <w:sz w:val="24"/>
          <w:szCs w:val="24"/>
        </w:rPr>
        <w:t xml:space="preserve"> </w:t>
      </w:r>
      <w:r w:rsidR="00EE784E" w:rsidRPr="000F145D">
        <w:rPr>
          <w:color w:val="000000"/>
          <w:sz w:val="24"/>
          <w:szCs w:val="24"/>
        </w:rPr>
        <w:t xml:space="preserve">Тоді </w:t>
      </w:r>
      <w:r w:rsidRPr="000F145D">
        <w:rPr>
          <w:color w:val="000000"/>
          <w:sz w:val="24"/>
          <w:szCs w:val="24"/>
        </w:rPr>
        <w:t>можна написати ще й так</w:t>
      </w:r>
    </w:p>
    <w:p w14:paraId="0613758B" w14:textId="77777777" w:rsidR="0061343B" w:rsidRPr="000F145D" w:rsidRDefault="0061343B" w:rsidP="0061343B">
      <w:pPr>
        <w:jc w:val="both"/>
        <w:rPr>
          <w:color w:val="000000"/>
          <w:sz w:val="24"/>
          <w:szCs w:val="24"/>
        </w:rPr>
      </w:pPr>
    </w:p>
    <w:p w14:paraId="210A91DB" w14:textId="3A6339D9" w:rsidR="0061343B" w:rsidRPr="000F145D" w:rsidRDefault="0061343B" w:rsidP="0061343B">
      <w:pPr>
        <w:jc w:val="center"/>
        <w:rPr>
          <w:color w:val="000000"/>
          <w:sz w:val="24"/>
          <w:szCs w:val="24"/>
        </w:rPr>
      </w:pPr>
      <w:r w:rsidRPr="000F145D">
        <w:rPr>
          <w:color w:val="000000"/>
          <w:sz w:val="24"/>
          <w:szCs w:val="24"/>
        </w:rPr>
        <w:t xml:space="preserve">1995 = </w:t>
      </w:r>
      <w:r w:rsidR="00EE784E" w:rsidRPr="000F145D">
        <w:rPr>
          <w:color w:val="000000"/>
          <w:sz w:val="24"/>
          <w:szCs w:val="24"/>
        </w:rPr>
        <w:t>5 · 10</w:t>
      </w:r>
      <w:r w:rsidR="00EE784E" w:rsidRPr="000F145D">
        <w:rPr>
          <w:color w:val="000000"/>
          <w:sz w:val="24"/>
          <w:szCs w:val="24"/>
          <w:vertAlign w:val="superscript"/>
        </w:rPr>
        <w:t>0</w:t>
      </w:r>
      <w:r w:rsidRPr="000F145D">
        <w:rPr>
          <w:color w:val="000000"/>
          <w:sz w:val="24"/>
          <w:szCs w:val="24"/>
        </w:rPr>
        <w:t xml:space="preserve"> + 9 · 10</w:t>
      </w:r>
      <w:r w:rsidRPr="000F145D">
        <w:rPr>
          <w:color w:val="000000"/>
          <w:sz w:val="24"/>
          <w:szCs w:val="24"/>
          <w:vertAlign w:val="superscript"/>
        </w:rPr>
        <w:t>1</w:t>
      </w:r>
      <w:r w:rsidRPr="000F145D">
        <w:rPr>
          <w:color w:val="000000"/>
          <w:sz w:val="24"/>
          <w:szCs w:val="24"/>
        </w:rPr>
        <w:t xml:space="preserve"> + 9 · 10</w:t>
      </w:r>
      <w:r w:rsidRPr="000F145D">
        <w:rPr>
          <w:color w:val="000000"/>
          <w:sz w:val="24"/>
          <w:szCs w:val="24"/>
          <w:vertAlign w:val="superscript"/>
        </w:rPr>
        <w:t>2</w:t>
      </w:r>
      <w:r w:rsidRPr="000F145D">
        <w:rPr>
          <w:color w:val="000000"/>
          <w:sz w:val="24"/>
          <w:szCs w:val="24"/>
        </w:rPr>
        <w:t xml:space="preserve"> + 1 · 10</w:t>
      </w:r>
      <w:r w:rsidRPr="000F145D">
        <w:rPr>
          <w:color w:val="000000"/>
          <w:sz w:val="24"/>
          <w:szCs w:val="24"/>
          <w:vertAlign w:val="superscript"/>
        </w:rPr>
        <w:t>3</w:t>
      </w:r>
      <w:r w:rsidRPr="000F145D">
        <w:rPr>
          <w:color w:val="000000"/>
          <w:sz w:val="24"/>
          <w:szCs w:val="24"/>
        </w:rPr>
        <w:t>.</w:t>
      </w:r>
    </w:p>
    <w:p w14:paraId="30D96268" w14:textId="1EA1017E" w:rsidR="0056669C" w:rsidRPr="000F145D" w:rsidRDefault="0056669C" w:rsidP="0061343B">
      <w:pPr>
        <w:jc w:val="both"/>
        <w:rPr>
          <w:color w:val="000000"/>
          <w:sz w:val="24"/>
          <w:szCs w:val="24"/>
        </w:rPr>
      </w:pPr>
    </w:p>
    <w:p w14:paraId="21C30878" w14:textId="6627DE94" w:rsidR="0056669C" w:rsidRPr="000F145D" w:rsidRDefault="00EE784E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Число 10, ступеня якого записані у формулі вище, називають </w:t>
      </w:r>
      <w:r w:rsidRPr="000F145D">
        <w:rPr>
          <w:i/>
          <w:iCs/>
          <w:sz w:val="24"/>
          <w:szCs w:val="24"/>
        </w:rPr>
        <w:t>основою системи числення</w:t>
      </w:r>
      <w:r w:rsidRPr="000F145D">
        <w:rPr>
          <w:sz w:val="24"/>
          <w:szCs w:val="24"/>
        </w:rPr>
        <w:t>.</w:t>
      </w:r>
      <w:r w:rsidR="00C4078F" w:rsidRPr="000F145D">
        <w:rPr>
          <w:sz w:val="24"/>
          <w:szCs w:val="24"/>
        </w:rPr>
        <w:t xml:space="preserve"> Основа позиційної системи числення дорівнює кількості цифр в алфавіті системи числення.</w:t>
      </w:r>
    </w:p>
    <w:p w14:paraId="1ACC89E6" w14:textId="57CEC303" w:rsidR="00C4078F" w:rsidRPr="000F145D" w:rsidRDefault="00C4078F" w:rsidP="00C4078F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Вибір числа 10 як основа позиційної системи значною мірою пояснюється традицією, а не якимись чудовими властивостями числа 10. Можна розглянути й системи числення з іншою основою р.</w:t>
      </w:r>
    </w:p>
    <w:p w14:paraId="33D30D1B" w14:textId="63994584" w:rsidR="00C4078F" w:rsidRPr="000F145D" w:rsidRDefault="00C4078F" w:rsidP="00C4078F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Записати число N у р-вій системі числення – це означає записати його у вигляді</w:t>
      </w:r>
    </w:p>
    <w:p w14:paraId="0A0CC77A" w14:textId="77777777" w:rsidR="00C4078F" w:rsidRPr="000F145D" w:rsidRDefault="00C4078F" w:rsidP="00C4078F">
      <w:pPr>
        <w:jc w:val="both"/>
        <w:rPr>
          <w:sz w:val="24"/>
          <w:szCs w:val="24"/>
        </w:rPr>
      </w:pPr>
    </w:p>
    <w:p w14:paraId="6D8DEBD5" w14:textId="5B04D217" w:rsidR="00C4078F" w:rsidRPr="000F145D" w:rsidRDefault="00F90B13" w:rsidP="00493E35">
      <w:pPr>
        <w:ind w:left="2124" w:firstLine="708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N=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</m:sSup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n-1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n-1</m:t>
            </m:r>
          </m:sup>
        </m:sSup>
        <m:r>
          <w:rPr>
            <w:rFonts w:ascii="Cambria Math" w:hAnsi="Cambria Math"/>
            <w:sz w:val="24"/>
            <w:szCs w:val="24"/>
          </w:rPr>
          <m:t>+…+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∙p+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="00493E35" w:rsidRPr="000F145D">
        <w:rPr>
          <w:sz w:val="24"/>
          <w:szCs w:val="24"/>
        </w:rPr>
        <w:tab/>
      </w:r>
      <w:r w:rsidR="00493E35" w:rsidRPr="000F145D">
        <w:rPr>
          <w:sz w:val="24"/>
          <w:szCs w:val="24"/>
        </w:rPr>
        <w:tab/>
      </w:r>
      <w:r w:rsidR="00493E35" w:rsidRPr="000F145D">
        <w:rPr>
          <w:sz w:val="24"/>
          <w:szCs w:val="24"/>
        </w:rPr>
        <w:tab/>
        <w:t xml:space="preserve">      (1)</w:t>
      </w:r>
    </w:p>
    <w:p w14:paraId="436B9D16" w14:textId="77777777" w:rsidR="00C4078F" w:rsidRPr="000F145D" w:rsidRDefault="00C4078F" w:rsidP="00C4078F">
      <w:pPr>
        <w:jc w:val="both"/>
        <w:rPr>
          <w:sz w:val="24"/>
          <w:szCs w:val="24"/>
        </w:rPr>
      </w:pPr>
    </w:p>
    <w:p w14:paraId="6095ED29" w14:textId="610A80E6" w:rsidR="0061343B" w:rsidRPr="000F145D" w:rsidRDefault="00C4078F" w:rsidP="00C4078F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>де кожен із коефіцієнтів</w:t>
      </w:r>
      <w:r w:rsidR="006B7C61" w:rsidRPr="000F145D">
        <w:rPr>
          <w:sz w:val="24"/>
          <w:szCs w:val="24"/>
        </w:rPr>
        <w:t xml:space="preserve"> </w:t>
      </w:r>
      <w:proofErr w:type="spellStart"/>
      <w:r w:rsidRPr="000F145D">
        <w:rPr>
          <w:sz w:val="24"/>
          <w:szCs w:val="24"/>
        </w:rPr>
        <w:t>а</w:t>
      </w:r>
      <w:r w:rsidR="006B7C61" w:rsidRPr="000F145D">
        <w:rPr>
          <w:sz w:val="24"/>
          <w:szCs w:val="24"/>
          <w:vertAlign w:val="subscript"/>
        </w:rPr>
        <w:t>i</w:t>
      </w:r>
      <w:proofErr w:type="spellEnd"/>
      <w:r w:rsidRPr="000F145D">
        <w:rPr>
          <w:sz w:val="24"/>
          <w:szCs w:val="24"/>
        </w:rPr>
        <w:t xml:space="preserve">, може бути 0, 1, 2, ..., р - 1, причому старша цифра </w:t>
      </w:r>
      <w:proofErr w:type="spellStart"/>
      <w:r w:rsidRPr="000F145D">
        <w:rPr>
          <w:sz w:val="24"/>
          <w:szCs w:val="24"/>
        </w:rPr>
        <w:t>а</w:t>
      </w:r>
      <w:r w:rsidR="006B7C61" w:rsidRPr="000F145D">
        <w:rPr>
          <w:sz w:val="24"/>
          <w:szCs w:val="24"/>
          <w:vertAlign w:val="subscript"/>
        </w:rPr>
        <w:t>n</w:t>
      </w:r>
      <w:proofErr w:type="spellEnd"/>
      <w:r w:rsidRPr="000F145D">
        <w:rPr>
          <w:sz w:val="24"/>
          <w:szCs w:val="24"/>
        </w:rPr>
        <w:t xml:space="preserve"> ненульова.</w:t>
      </w:r>
    </w:p>
    <w:p w14:paraId="59B90104" w14:textId="3624C33E" w:rsidR="00C4078F" w:rsidRPr="000F145D" w:rsidRDefault="006E430E" w:rsidP="00C4078F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Взявши основу рівним 2, отримуємо </w:t>
      </w:r>
      <w:r w:rsidR="0043564B" w:rsidRPr="000F145D">
        <w:rPr>
          <w:sz w:val="24"/>
          <w:szCs w:val="24"/>
        </w:rPr>
        <w:t xml:space="preserve">двійкову </w:t>
      </w:r>
      <w:r w:rsidRPr="000F145D">
        <w:rPr>
          <w:sz w:val="24"/>
          <w:szCs w:val="24"/>
        </w:rPr>
        <w:t>систему</w:t>
      </w:r>
      <w:r w:rsidR="0043564B" w:rsidRPr="000F145D">
        <w:rPr>
          <w:sz w:val="24"/>
          <w:szCs w:val="24"/>
        </w:rPr>
        <w:t xml:space="preserve"> числення</w:t>
      </w:r>
      <w:r w:rsidRPr="000F145D">
        <w:rPr>
          <w:sz w:val="24"/>
          <w:szCs w:val="24"/>
        </w:rPr>
        <w:t xml:space="preserve"> всього з двома цифрами 0 та 1</w:t>
      </w:r>
      <w:r w:rsidR="0043564B" w:rsidRPr="000F145D">
        <w:rPr>
          <w:sz w:val="24"/>
          <w:szCs w:val="24"/>
        </w:rPr>
        <w:t>.</w:t>
      </w:r>
    </w:p>
    <w:p w14:paraId="3B62ED34" w14:textId="5CA6EFF5" w:rsidR="0043564B" w:rsidRPr="000F145D" w:rsidRDefault="0043564B" w:rsidP="00C4078F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Зазвичай при записі числа значення основи системи обчислення записується у вигляді нижнього індексу після останньої цифри числа.</w:t>
      </w:r>
    </w:p>
    <w:p w14:paraId="0B5070BC" w14:textId="50326D82" w:rsidR="0043564B" w:rsidRPr="000F145D" w:rsidRDefault="0043564B" w:rsidP="00C4078F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Приклади найчастіше використовуваних систем числення:</w:t>
      </w:r>
    </w:p>
    <w:p w14:paraId="399FF7F5" w14:textId="48F842C7" w:rsidR="0043564B" w:rsidRPr="000F145D" w:rsidRDefault="0043564B" w:rsidP="0043564B">
      <w:pPr>
        <w:jc w:val="both"/>
        <w:rPr>
          <w:sz w:val="24"/>
          <w:szCs w:val="24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477"/>
        <w:gridCol w:w="1346"/>
        <w:gridCol w:w="2976"/>
        <w:gridCol w:w="2410"/>
      </w:tblGrid>
      <w:tr w:rsidR="0043564B" w:rsidRPr="000F145D" w14:paraId="28A5FB09" w14:textId="77777777" w:rsidTr="00E07325">
        <w:trPr>
          <w:jc w:val="center"/>
        </w:trPr>
        <w:tc>
          <w:tcPr>
            <w:tcW w:w="2477" w:type="dxa"/>
          </w:tcPr>
          <w:p w14:paraId="5F7C1836" w14:textId="1F7E3F00" w:rsidR="0043564B" w:rsidRPr="000F145D" w:rsidRDefault="0043564B" w:rsidP="0043564B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Систем числення</w:t>
            </w:r>
          </w:p>
        </w:tc>
        <w:tc>
          <w:tcPr>
            <w:tcW w:w="1346" w:type="dxa"/>
          </w:tcPr>
          <w:p w14:paraId="36B9B84B" w14:textId="003AB92B" w:rsidR="0043564B" w:rsidRPr="000F145D" w:rsidRDefault="0043564B" w:rsidP="0043564B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Основа (р)</w:t>
            </w:r>
          </w:p>
        </w:tc>
        <w:tc>
          <w:tcPr>
            <w:tcW w:w="2976" w:type="dxa"/>
          </w:tcPr>
          <w:p w14:paraId="0DDFE593" w14:textId="01DE34EB" w:rsidR="0043564B" w:rsidRPr="000F145D" w:rsidRDefault="0043564B" w:rsidP="0043564B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Алфавіт системи числення</w:t>
            </w:r>
          </w:p>
        </w:tc>
        <w:tc>
          <w:tcPr>
            <w:tcW w:w="2410" w:type="dxa"/>
          </w:tcPr>
          <w:p w14:paraId="6176E116" w14:textId="09435563" w:rsidR="0043564B" w:rsidRPr="000F145D" w:rsidRDefault="0043564B" w:rsidP="0043564B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Приклад запису</w:t>
            </w:r>
          </w:p>
        </w:tc>
      </w:tr>
      <w:tr w:rsidR="0043564B" w:rsidRPr="000F145D" w14:paraId="6FC24345" w14:textId="77777777" w:rsidTr="00E07325">
        <w:trPr>
          <w:jc w:val="center"/>
        </w:trPr>
        <w:tc>
          <w:tcPr>
            <w:tcW w:w="2477" w:type="dxa"/>
          </w:tcPr>
          <w:p w14:paraId="029C4D48" w14:textId="6E3E9B46" w:rsidR="0043564B" w:rsidRPr="000F145D" w:rsidRDefault="0043564B" w:rsidP="0043564B">
            <w:pPr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Двійкова</w:t>
            </w:r>
          </w:p>
        </w:tc>
        <w:tc>
          <w:tcPr>
            <w:tcW w:w="1346" w:type="dxa"/>
          </w:tcPr>
          <w:p w14:paraId="414D81CC" w14:textId="72D7CBCE" w:rsidR="0043564B" w:rsidRPr="000F145D" w:rsidRDefault="0043564B" w:rsidP="0043564B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2</w:t>
            </w:r>
          </w:p>
        </w:tc>
        <w:tc>
          <w:tcPr>
            <w:tcW w:w="2976" w:type="dxa"/>
          </w:tcPr>
          <w:p w14:paraId="55794341" w14:textId="7074B5EF" w:rsidR="0043564B" w:rsidRPr="000F145D" w:rsidRDefault="0043564B" w:rsidP="0043564B">
            <w:pPr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0, 1</w:t>
            </w:r>
          </w:p>
        </w:tc>
        <w:tc>
          <w:tcPr>
            <w:tcW w:w="2410" w:type="dxa"/>
          </w:tcPr>
          <w:p w14:paraId="281604C8" w14:textId="41F7BA69" w:rsidR="0043564B" w:rsidRPr="000F145D" w:rsidRDefault="0043564B" w:rsidP="0043564B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101101</w:t>
            </w:r>
            <w:r w:rsidRPr="000F145D">
              <w:rPr>
                <w:sz w:val="24"/>
                <w:szCs w:val="24"/>
                <w:vertAlign w:val="subscript"/>
              </w:rPr>
              <w:t>2</w:t>
            </w:r>
          </w:p>
        </w:tc>
      </w:tr>
      <w:tr w:rsidR="0043564B" w:rsidRPr="000F145D" w14:paraId="036D8FCF" w14:textId="77777777" w:rsidTr="00E07325">
        <w:trPr>
          <w:jc w:val="center"/>
        </w:trPr>
        <w:tc>
          <w:tcPr>
            <w:tcW w:w="2477" w:type="dxa"/>
          </w:tcPr>
          <w:p w14:paraId="0A9BAD60" w14:textId="6B8BFBE2" w:rsidR="0043564B" w:rsidRPr="000F145D" w:rsidRDefault="00E07325" w:rsidP="0043564B">
            <w:pPr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 xml:space="preserve">Восьмирічна </w:t>
            </w:r>
          </w:p>
        </w:tc>
        <w:tc>
          <w:tcPr>
            <w:tcW w:w="1346" w:type="dxa"/>
          </w:tcPr>
          <w:p w14:paraId="1156E05E" w14:textId="1A84E10D" w:rsidR="0043564B" w:rsidRPr="000F145D" w:rsidRDefault="00E07325" w:rsidP="0043564B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8</w:t>
            </w:r>
          </w:p>
        </w:tc>
        <w:tc>
          <w:tcPr>
            <w:tcW w:w="2976" w:type="dxa"/>
          </w:tcPr>
          <w:p w14:paraId="4CEA3B3B" w14:textId="123C97EB" w:rsidR="0043564B" w:rsidRPr="000F145D" w:rsidRDefault="00E07325" w:rsidP="0043564B">
            <w:pPr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0, 1, 2, 3, 4, 5, 6, 7</w:t>
            </w:r>
          </w:p>
        </w:tc>
        <w:tc>
          <w:tcPr>
            <w:tcW w:w="2410" w:type="dxa"/>
          </w:tcPr>
          <w:p w14:paraId="50EF3268" w14:textId="1664B3B6" w:rsidR="0043564B" w:rsidRPr="000F145D" w:rsidRDefault="00E07325" w:rsidP="0043564B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12345</w:t>
            </w:r>
            <w:r w:rsidRPr="000F145D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43564B" w:rsidRPr="000F145D" w14:paraId="4361B476" w14:textId="77777777" w:rsidTr="00E07325">
        <w:trPr>
          <w:jc w:val="center"/>
        </w:trPr>
        <w:tc>
          <w:tcPr>
            <w:tcW w:w="2477" w:type="dxa"/>
          </w:tcPr>
          <w:p w14:paraId="1D32AB61" w14:textId="7DE2BFBC" w:rsidR="0043564B" w:rsidRPr="000F145D" w:rsidRDefault="00E07325" w:rsidP="0043564B">
            <w:pPr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 xml:space="preserve">Десяткова </w:t>
            </w:r>
          </w:p>
        </w:tc>
        <w:tc>
          <w:tcPr>
            <w:tcW w:w="1346" w:type="dxa"/>
          </w:tcPr>
          <w:p w14:paraId="3BE55E0A" w14:textId="04F42E20" w:rsidR="0043564B" w:rsidRPr="000F145D" w:rsidRDefault="00E07325" w:rsidP="0043564B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10</w:t>
            </w:r>
          </w:p>
        </w:tc>
        <w:tc>
          <w:tcPr>
            <w:tcW w:w="2976" w:type="dxa"/>
          </w:tcPr>
          <w:p w14:paraId="69556924" w14:textId="58471424" w:rsidR="0043564B" w:rsidRPr="000F145D" w:rsidRDefault="00E07325" w:rsidP="0043564B">
            <w:pPr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0, 1, 2, 3, 4, 5, 6, 7, 8, 9</w:t>
            </w:r>
          </w:p>
        </w:tc>
        <w:tc>
          <w:tcPr>
            <w:tcW w:w="2410" w:type="dxa"/>
          </w:tcPr>
          <w:p w14:paraId="0CAF7D2C" w14:textId="5034F2FB" w:rsidR="0043564B" w:rsidRPr="000F145D" w:rsidRDefault="00E07325" w:rsidP="0043564B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1234</w:t>
            </w:r>
            <w:r w:rsidRPr="000F145D">
              <w:rPr>
                <w:sz w:val="24"/>
                <w:szCs w:val="24"/>
                <w:vertAlign w:val="subscript"/>
              </w:rPr>
              <w:t>10</w:t>
            </w:r>
          </w:p>
        </w:tc>
      </w:tr>
      <w:tr w:rsidR="0043564B" w:rsidRPr="000F145D" w14:paraId="1D8AAE40" w14:textId="77777777" w:rsidTr="00E07325">
        <w:trPr>
          <w:jc w:val="center"/>
        </w:trPr>
        <w:tc>
          <w:tcPr>
            <w:tcW w:w="2477" w:type="dxa"/>
          </w:tcPr>
          <w:p w14:paraId="1654E48B" w14:textId="28443763" w:rsidR="0043564B" w:rsidRPr="000F145D" w:rsidRDefault="00E07325" w:rsidP="0043564B">
            <w:pPr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Шістнадцятирічна</w:t>
            </w:r>
          </w:p>
        </w:tc>
        <w:tc>
          <w:tcPr>
            <w:tcW w:w="1346" w:type="dxa"/>
          </w:tcPr>
          <w:p w14:paraId="51D05B86" w14:textId="1B44228E" w:rsidR="0043564B" w:rsidRPr="000F145D" w:rsidRDefault="00E07325" w:rsidP="0043564B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16</w:t>
            </w:r>
          </w:p>
        </w:tc>
        <w:tc>
          <w:tcPr>
            <w:tcW w:w="2976" w:type="dxa"/>
          </w:tcPr>
          <w:p w14:paraId="70CC1C84" w14:textId="77777777" w:rsidR="00E07325" w:rsidRPr="000F145D" w:rsidRDefault="00E07325" w:rsidP="00E07325">
            <w:pPr>
              <w:widowControl/>
              <w:suppressAutoHyphens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 xml:space="preserve">0, 1, 2, 3, 4, 5, 6, 7, 8, 9, </w:t>
            </w:r>
          </w:p>
          <w:p w14:paraId="4153F1E8" w14:textId="7E3F15D9" w:rsidR="0043564B" w:rsidRPr="000F145D" w:rsidRDefault="00E07325" w:rsidP="00E07325">
            <w:pPr>
              <w:widowControl/>
              <w:suppressAutoHyphens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А (=10), В (=11), С (=12), D (=13), Е (=14), F(=15)</w:t>
            </w:r>
          </w:p>
        </w:tc>
        <w:tc>
          <w:tcPr>
            <w:tcW w:w="2410" w:type="dxa"/>
          </w:tcPr>
          <w:p w14:paraId="77A23F66" w14:textId="77777777" w:rsidR="00E07325" w:rsidRPr="000F145D" w:rsidRDefault="00E07325" w:rsidP="00E07325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F4D9</w:t>
            </w:r>
            <w:r w:rsidRPr="000F145D">
              <w:rPr>
                <w:sz w:val="24"/>
                <w:szCs w:val="24"/>
                <w:vertAlign w:val="subscript"/>
              </w:rPr>
              <w:t>16</w:t>
            </w:r>
          </w:p>
          <w:p w14:paraId="4C741D09" w14:textId="77777777" w:rsidR="0043564B" w:rsidRPr="000F145D" w:rsidRDefault="0043564B" w:rsidP="0043564B">
            <w:pPr>
              <w:jc w:val="center"/>
              <w:rPr>
                <w:sz w:val="24"/>
                <w:szCs w:val="24"/>
              </w:rPr>
            </w:pPr>
          </w:p>
        </w:tc>
      </w:tr>
    </w:tbl>
    <w:p w14:paraId="523D8E49" w14:textId="77777777" w:rsidR="0043564B" w:rsidRPr="000F145D" w:rsidRDefault="0043564B" w:rsidP="0043564B">
      <w:pPr>
        <w:jc w:val="both"/>
        <w:rPr>
          <w:sz w:val="24"/>
          <w:szCs w:val="24"/>
        </w:rPr>
      </w:pPr>
    </w:p>
    <w:p w14:paraId="76E7F521" w14:textId="0BFB9C57" w:rsidR="006B7C61" w:rsidRPr="000F145D" w:rsidRDefault="003A56CD" w:rsidP="003A56CD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Переведення цілого десяткового числа в недесяткову систему числення виконується шляхом послідовного ділення числа з залишком на основу системи числення з наступним записом отриманого результату та залишків на кожному кроці поділу в порядку, зворотному порядку їх отримання. Ділення проводиться до тих пір, поки отриманий на черговому кроці результат не буде меншим за основу системи числення.</w:t>
      </w:r>
    </w:p>
    <w:p w14:paraId="4EA977FE" w14:textId="2B3CC70D" w:rsidR="003A56CD" w:rsidRPr="000F145D" w:rsidRDefault="003A56CD" w:rsidP="003A56CD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Наприклад, переведемо число 12345</w:t>
      </w:r>
      <w:r w:rsidRPr="000F145D">
        <w:rPr>
          <w:sz w:val="24"/>
          <w:szCs w:val="24"/>
          <w:vertAlign w:val="subscript"/>
        </w:rPr>
        <w:t>10</w:t>
      </w:r>
      <w:r w:rsidRPr="000F145D">
        <w:rPr>
          <w:sz w:val="24"/>
          <w:szCs w:val="24"/>
        </w:rPr>
        <w:t xml:space="preserve"> у </w:t>
      </w:r>
      <w:proofErr w:type="spellStart"/>
      <w:r w:rsidRPr="000F145D">
        <w:rPr>
          <w:sz w:val="24"/>
          <w:szCs w:val="24"/>
        </w:rPr>
        <w:t>трійкову</w:t>
      </w:r>
      <w:proofErr w:type="spellEnd"/>
      <w:r w:rsidRPr="000F145D">
        <w:rPr>
          <w:sz w:val="24"/>
          <w:szCs w:val="24"/>
        </w:rPr>
        <w:t xml:space="preserve"> систему числення:</w:t>
      </w:r>
    </w:p>
    <w:p w14:paraId="440929C7" w14:textId="13A02C00" w:rsidR="003A56CD" w:rsidRPr="000F145D" w:rsidRDefault="003A56CD" w:rsidP="003A56CD">
      <w:pPr>
        <w:jc w:val="both"/>
        <w:rPr>
          <w:sz w:val="24"/>
          <w:szCs w:val="24"/>
        </w:rPr>
      </w:pPr>
    </w:p>
    <w:p w14:paraId="02C4A896" w14:textId="6E5832DA" w:rsidR="003A56CD" w:rsidRPr="000F145D" w:rsidRDefault="003A56CD" w:rsidP="003A56CD">
      <w:pPr>
        <w:jc w:val="both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0665432E" wp14:editId="1119E7B6">
            <wp:extent cx="3625795" cy="1840950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48" cy="184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757B9" w14:textId="55AD1730" w:rsidR="003A56CD" w:rsidRPr="000F145D" w:rsidRDefault="003A56CD" w:rsidP="003A56CD">
      <w:pPr>
        <w:jc w:val="both"/>
        <w:rPr>
          <w:sz w:val="24"/>
          <w:szCs w:val="24"/>
        </w:rPr>
      </w:pPr>
    </w:p>
    <w:p w14:paraId="086A918C" w14:textId="77777777" w:rsidR="003A56CD" w:rsidRPr="000F145D" w:rsidRDefault="003A56CD" w:rsidP="003A56CD">
      <w:pPr>
        <w:widowControl/>
        <w:suppressAutoHyphens w:val="0"/>
        <w:autoSpaceDE w:val="0"/>
        <w:autoSpaceDN w:val="0"/>
        <w:adjustRightInd w:val="0"/>
        <w:rPr>
          <w:sz w:val="24"/>
          <w:szCs w:val="24"/>
        </w:rPr>
      </w:pPr>
      <w:r w:rsidRPr="000F145D">
        <w:rPr>
          <w:sz w:val="24"/>
          <w:szCs w:val="24"/>
        </w:rPr>
        <w:t>Результат: 12345</w:t>
      </w:r>
      <w:r w:rsidRPr="000F145D">
        <w:rPr>
          <w:sz w:val="24"/>
          <w:szCs w:val="24"/>
          <w:vertAlign w:val="subscript"/>
        </w:rPr>
        <w:t>10</w:t>
      </w:r>
      <w:r w:rsidRPr="000F145D">
        <w:rPr>
          <w:sz w:val="24"/>
          <w:szCs w:val="24"/>
        </w:rPr>
        <w:t xml:space="preserve"> = 121221020</w:t>
      </w:r>
      <w:r w:rsidRPr="000F145D">
        <w:rPr>
          <w:sz w:val="24"/>
          <w:szCs w:val="24"/>
          <w:vertAlign w:val="subscript"/>
        </w:rPr>
        <w:t>3</w:t>
      </w:r>
    </w:p>
    <w:p w14:paraId="6C5F61A1" w14:textId="7B5E5FFA" w:rsidR="003A56CD" w:rsidRPr="000F145D" w:rsidRDefault="003A56CD" w:rsidP="003A56CD">
      <w:pPr>
        <w:jc w:val="both"/>
        <w:rPr>
          <w:sz w:val="24"/>
          <w:szCs w:val="24"/>
        </w:rPr>
      </w:pPr>
    </w:p>
    <w:p w14:paraId="2C507957" w14:textId="77777777" w:rsidR="00A83773" w:rsidRPr="000F145D" w:rsidRDefault="00A83773" w:rsidP="00A83773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Переклад числа з недесяткової системи числення у десяткову здійснюється шляхом виконання обчислень за розгорнутим записом вихідного числа (1).</w:t>
      </w:r>
    </w:p>
    <w:p w14:paraId="683E277E" w14:textId="332DC938" w:rsidR="00A83773" w:rsidRPr="000F145D" w:rsidRDefault="00A83773" w:rsidP="00A83773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Наприклад, переведемо числ</w:t>
      </w:r>
      <w:r w:rsidR="001866CD" w:rsidRPr="000F145D">
        <w:rPr>
          <w:sz w:val="24"/>
          <w:szCs w:val="24"/>
        </w:rPr>
        <w:t>а</w:t>
      </w:r>
      <w:r w:rsidRPr="000F145D">
        <w:rPr>
          <w:sz w:val="24"/>
          <w:szCs w:val="24"/>
        </w:rPr>
        <w:t xml:space="preserve"> </w:t>
      </w:r>
      <w:r w:rsidRPr="000F145D">
        <w:rPr>
          <w:rFonts w:eastAsia="Calibri"/>
          <w:color w:val="000000"/>
          <w:sz w:val="22"/>
          <w:szCs w:val="22"/>
          <w:lang w:eastAsia="ru-UA"/>
        </w:rPr>
        <w:t>101110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 xml:space="preserve"> у десяткову систему числення:</w:t>
      </w:r>
    </w:p>
    <w:p w14:paraId="4296AECF" w14:textId="29BD06BB" w:rsidR="00A83773" w:rsidRPr="000F145D" w:rsidRDefault="00A83773" w:rsidP="00A83773">
      <w:pPr>
        <w:jc w:val="both"/>
        <w:rPr>
          <w:sz w:val="24"/>
          <w:szCs w:val="24"/>
        </w:rPr>
      </w:pPr>
    </w:p>
    <w:p w14:paraId="2F5BDC22" w14:textId="232E1189" w:rsidR="00A83773" w:rsidRPr="000F145D" w:rsidRDefault="00A83773" w:rsidP="00A83773">
      <w:pPr>
        <w:widowControl/>
        <w:suppressAutoHyphens w:val="0"/>
        <w:autoSpaceDE w:val="0"/>
        <w:autoSpaceDN w:val="0"/>
        <w:adjustRightInd w:val="0"/>
        <w:rPr>
          <w:sz w:val="24"/>
          <w:szCs w:val="24"/>
        </w:rPr>
      </w:pPr>
      <w:r w:rsidRPr="000F145D">
        <w:rPr>
          <w:sz w:val="24"/>
          <w:szCs w:val="24"/>
        </w:rPr>
        <w:t>101110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 xml:space="preserve"> = 1·2</w:t>
      </w:r>
      <w:r w:rsidRPr="000F145D">
        <w:rPr>
          <w:sz w:val="24"/>
          <w:szCs w:val="24"/>
          <w:vertAlign w:val="superscript"/>
        </w:rPr>
        <w:t>5</w:t>
      </w:r>
      <w:r w:rsidRPr="000F145D">
        <w:rPr>
          <w:sz w:val="24"/>
          <w:szCs w:val="24"/>
        </w:rPr>
        <w:t xml:space="preserve"> + 0·2</w:t>
      </w:r>
      <w:r w:rsidRPr="000F145D">
        <w:rPr>
          <w:sz w:val="24"/>
          <w:szCs w:val="24"/>
          <w:vertAlign w:val="superscript"/>
        </w:rPr>
        <w:t>4</w:t>
      </w:r>
      <w:r w:rsidRPr="000F145D">
        <w:rPr>
          <w:sz w:val="24"/>
          <w:szCs w:val="24"/>
        </w:rPr>
        <w:t xml:space="preserve"> + 1·2</w:t>
      </w:r>
      <w:r w:rsidRPr="000F145D">
        <w:rPr>
          <w:sz w:val="24"/>
          <w:szCs w:val="24"/>
          <w:vertAlign w:val="superscript"/>
        </w:rPr>
        <w:t>3</w:t>
      </w:r>
      <w:r w:rsidRPr="000F145D">
        <w:rPr>
          <w:sz w:val="24"/>
          <w:szCs w:val="24"/>
        </w:rPr>
        <w:t xml:space="preserve"> + 1·2</w:t>
      </w:r>
      <w:r w:rsidRPr="000F145D">
        <w:rPr>
          <w:sz w:val="24"/>
          <w:szCs w:val="24"/>
          <w:vertAlign w:val="superscript"/>
        </w:rPr>
        <w:t>2</w:t>
      </w:r>
      <w:r w:rsidRPr="000F145D">
        <w:rPr>
          <w:sz w:val="24"/>
          <w:szCs w:val="24"/>
        </w:rPr>
        <w:t xml:space="preserve"> + 1·2</w:t>
      </w:r>
      <w:r w:rsidRPr="000F145D">
        <w:rPr>
          <w:sz w:val="24"/>
          <w:szCs w:val="24"/>
          <w:vertAlign w:val="superscript"/>
        </w:rPr>
        <w:t>1</w:t>
      </w:r>
      <w:r w:rsidRPr="000F145D">
        <w:rPr>
          <w:sz w:val="24"/>
          <w:szCs w:val="24"/>
        </w:rPr>
        <w:t xml:space="preserve"> + 0·2</w:t>
      </w:r>
      <w:r w:rsidRPr="000F145D">
        <w:rPr>
          <w:sz w:val="24"/>
          <w:szCs w:val="24"/>
          <w:vertAlign w:val="superscript"/>
        </w:rPr>
        <w:t>0</w:t>
      </w:r>
      <w:r w:rsidRPr="000F145D">
        <w:rPr>
          <w:sz w:val="24"/>
          <w:szCs w:val="24"/>
        </w:rPr>
        <w:t xml:space="preserve"> = </w:t>
      </w:r>
      <w:r w:rsidR="001866CD" w:rsidRPr="000F145D">
        <w:rPr>
          <w:sz w:val="24"/>
          <w:szCs w:val="24"/>
        </w:rPr>
        <w:t>46</w:t>
      </w:r>
      <w:r w:rsidR="001866CD" w:rsidRPr="000F145D">
        <w:rPr>
          <w:sz w:val="24"/>
          <w:szCs w:val="24"/>
          <w:vertAlign w:val="subscript"/>
        </w:rPr>
        <w:t>10</w:t>
      </w:r>
    </w:p>
    <w:p w14:paraId="389C9E11" w14:textId="77777777" w:rsidR="00A83773" w:rsidRPr="000F145D" w:rsidRDefault="00A83773" w:rsidP="00A83773">
      <w:pPr>
        <w:jc w:val="both"/>
        <w:rPr>
          <w:sz w:val="24"/>
          <w:szCs w:val="24"/>
        </w:rPr>
      </w:pPr>
    </w:p>
    <w:p w14:paraId="4ECCBCAF" w14:textId="33822FA7" w:rsidR="00A83773" w:rsidRPr="000F145D" w:rsidRDefault="004614FD" w:rsidP="004614FD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Переведення десяткового дробу в не десяткову систему числення виконується шляхом послідовного множення числа на основу системи числення з відкиданням одержуваних цілих частин на кожному кроці множення і наступним записом отриманих значень цілих частин по порядку їх отримання. Умноження проводиться до одержання значення з нульовою дробовою частиною або до досягнення необхідної точності подання дробу (необхідної кількості значущих цифр після коми).</w:t>
      </w:r>
    </w:p>
    <w:p w14:paraId="246AE712" w14:textId="5350EFEC" w:rsidR="004614FD" w:rsidRPr="000F145D" w:rsidRDefault="004614FD" w:rsidP="004614FD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Наприклад, потрібно перевести число 0,123</w:t>
      </w:r>
      <w:r w:rsidRPr="000F145D">
        <w:rPr>
          <w:sz w:val="24"/>
          <w:szCs w:val="24"/>
          <w:vertAlign w:val="subscript"/>
        </w:rPr>
        <w:t>10</w:t>
      </w:r>
      <w:r w:rsidRPr="000F145D">
        <w:rPr>
          <w:sz w:val="24"/>
          <w:szCs w:val="24"/>
        </w:rPr>
        <w:t xml:space="preserve"> в п’ятирічну систему числення з точністю до 5 значущих цифр після коми:</w:t>
      </w:r>
    </w:p>
    <w:p w14:paraId="63111416" w14:textId="213C8AA7" w:rsidR="004614FD" w:rsidRPr="000F145D" w:rsidRDefault="004614FD" w:rsidP="004614FD">
      <w:pPr>
        <w:jc w:val="both"/>
        <w:rPr>
          <w:sz w:val="24"/>
          <w:szCs w:val="24"/>
        </w:rPr>
      </w:pPr>
    </w:p>
    <w:p w14:paraId="2A9FE968" w14:textId="250E2773" w:rsidR="004614FD" w:rsidRPr="000F145D" w:rsidRDefault="004614FD" w:rsidP="004614FD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0,123 · 5 = </w:t>
      </w:r>
      <w:r w:rsidRPr="000F145D">
        <w:rPr>
          <w:b/>
          <w:bCs/>
          <w:sz w:val="24"/>
          <w:szCs w:val="24"/>
        </w:rPr>
        <w:t>0</w:t>
      </w:r>
      <w:r w:rsidRPr="000F145D">
        <w:rPr>
          <w:sz w:val="24"/>
          <w:szCs w:val="24"/>
        </w:rPr>
        <w:t>,615</w:t>
      </w:r>
    </w:p>
    <w:p w14:paraId="2B0C2A37" w14:textId="27443032" w:rsidR="004614FD" w:rsidRPr="000F145D" w:rsidRDefault="004614FD" w:rsidP="004614FD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0,615 · 5 = </w:t>
      </w:r>
      <w:r w:rsidRPr="000F145D">
        <w:rPr>
          <w:b/>
          <w:bCs/>
          <w:sz w:val="24"/>
          <w:szCs w:val="24"/>
        </w:rPr>
        <w:t>3</w:t>
      </w:r>
      <w:r w:rsidRPr="000F145D">
        <w:rPr>
          <w:sz w:val="24"/>
          <w:szCs w:val="24"/>
        </w:rPr>
        <w:t>,075</w:t>
      </w:r>
    </w:p>
    <w:p w14:paraId="7DF9B857" w14:textId="09C2E4D8" w:rsidR="004614FD" w:rsidRPr="000F145D" w:rsidRDefault="004614FD" w:rsidP="004614FD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0,075 · 5 = </w:t>
      </w:r>
      <w:r w:rsidR="00AA2436" w:rsidRPr="000F145D">
        <w:rPr>
          <w:b/>
          <w:bCs/>
          <w:sz w:val="24"/>
          <w:szCs w:val="24"/>
        </w:rPr>
        <w:t>0</w:t>
      </w:r>
      <w:r w:rsidR="00AA2436" w:rsidRPr="000F145D">
        <w:rPr>
          <w:sz w:val="24"/>
          <w:szCs w:val="24"/>
        </w:rPr>
        <w:t>,375</w:t>
      </w:r>
    </w:p>
    <w:p w14:paraId="14D1FB4D" w14:textId="153BF600" w:rsidR="00AA2436" w:rsidRPr="000F145D" w:rsidRDefault="00AA2436" w:rsidP="004614FD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0,375 · 5 = </w:t>
      </w:r>
      <w:r w:rsidRPr="000F145D">
        <w:rPr>
          <w:b/>
          <w:bCs/>
          <w:sz w:val="24"/>
          <w:szCs w:val="24"/>
        </w:rPr>
        <w:t>1</w:t>
      </w:r>
      <w:r w:rsidRPr="000F145D">
        <w:rPr>
          <w:sz w:val="24"/>
          <w:szCs w:val="24"/>
        </w:rPr>
        <w:t>,875</w:t>
      </w:r>
    </w:p>
    <w:p w14:paraId="3859081C" w14:textId="7129192F" w:rsidR="00AA2436" w:rsidRPr="000F145D" w:rsidRDefault="00AA2436" w:rsidP="004614FD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0,875 · 5 = </w:t>
      </w:r>
      <w:r w:rsidRPr="000F145D">
        <w:rPr>
          <w:b/>
          <w:bCs/>
          <w:sz w:val="24"/>
          <w:szCs w:val="24"/>
        </w:rPr>
        <w:t>4</w:t>
      </w:r>
      <w:r w:rsidRPr="000F145D">
        <w:rPr>
          <w:sz w:val="24"/>
          <w:szCs w:val="24"/>
        </w:rPr>
        <w:t>,375</w:t>
      </w:r>
    </w:p>
    <w:p w14:paraId="17524A76" w14:textId="77777777" w:rsidR="00AA2436" w:rsidRPr="000F145D" w:rsidRDefault="00AA2436" w:rsidP="004614FD">
      <w:pPr>
        <w:jc w:val="both"/>
        <w:rPr>
          <w:sz w:val="24"/>
          <w:szCs w:val="24"/>
        </w:rPr>
      </w:pPr>
    </w:p>
    <w:p w14:paraId="0A29ED93" w14:textId="01F00448" w:rsidR="004614FD" w:rsidRPr="000F145D" w:rsidRDefault="00AA2436" w:rsidP="004614FD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>Результат: 0,123</w:t>
      </w:r>
      <w:r w:rsidRPr="000F145D">
        <w:rPr>
          <w:sz w:val="24"/>
          <w:szCs w:val="24"/>
          <w:vertAlign w:val="subscript"/>
        </w:rPr>
        <w:t>10</w:t>
      </w:r>
      <w:r w:rsidRPr="000F145D">
        <w:rPr>
          <w:sz w:val="24"/>
          <w:szCs w:val="24"/>
        </w:rPr>
        <w:t xml:space="preserve"> = 0,03014</w:t>
      </w:r>
    </w:p>
    <w:p w14:paraId="43844C7D" w14:textId="38740E54" w:rsidR="00AA2436" w:rsidRPr="000F145D" w:rsidRDefault="00AA2436" w:rsidP="004614FD">
      <w:pPr>
        <w:jc w:val="both"/>
        <w:rPr>
          <w:sz w:val="24"/>
          <w:szCs w:val="24"/>
        </w:rPr>
      </w:pPr>
    </w:p>
    <w:p w14:paraId="3574C668" w14:textId="6B33EE5A" w:rsidR="00DD360C" w:rsidRPr="000F145D" w:rsidRDefault="00DD360C" w:rsidP="00DD360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Переведення дійсного десяткового числа в недесяткову систему числення виконується у два етапи:</w:t>
      </w:r>
    </w:p>
    <w:p w14:paraId="6CD5DE15" w14:textId="77777777" w:rsidR="00C652FD" w:rsidRPr="000F145D" w:rsidRDefault="00DD360C" w:rsidP="00DD360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1) окремо здійснюється </w:t>
      </w:r>
      <w:r w:rsidR="00C652FD" w:rsidRPr="000F145D">
        <w:rPr>
          <w:sz w:val="24"/>
          <w:szCs w:val="24"/>
        </w:rPr>
        <w:t>переведення</w:t>
      </w:r>
      <w:r w:rsidRPr="000F145D">
        <w:rPr>
          <w:sz w:val="24"/>
          <w:szCs w:val="24"/>
        </w:rPr>
        <w:t xml:space="preserve"> цілої частини числа шляхом послідовного поділу на основу системи числення; </w:t>
      </w:r>
    </w:p>
    <w:p w14:paraId="5BEC4F88" w14:textId="6819D603" w:rsidR="00DD360C" w:rsidRPr="000F145D" w:rsidRDefault="00DD360C" w:rsidP="00DD360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2) окремо виконується переведення дробової частини числа шляхом послідовно</w:t>
      </w:r>
      <w:r w:rsidR="00C652FD" w:rsidRPr="000F145D">
        <w:rPr>
          <w:sz w:val="24"/>
          <w:szCs w:val="24"/>
        </w:rPr>
        <w:t>го</w:t>
      </w:r>
      <w:r w:rsidRPr="000F145D">
        <w:rPr>
          <w:sz w:val="24"/>
          <w:szCs w:val="24"/>
        </w:rPr>
        <w:t xml:space="preserve"> множен</w:t>
      </w:r>
      <w:r w:rsidR="00C652FD" w:rsidRPr="000F145D">
        <w:rPr>
          <w:sz w:val="24"/>
          <w:szCs w:val="24"/>
        </w:rPr>
        <w:t>ня</w:t>
      </w:r>
      <w:r w:rsidRPr="000F145D">
        <w:rPr>
          <w:sz w:val="24"/>
          <w:szCs w:val="24"/>
        </w:rPr>
        <w:t xml:space="preserve"> на основу системи числення.</w:t>
      </w:r>
    </w:p>
    <w:p w14:paraId="0D1F8908" w14:textId="1B14F49A" w:rsidR="00A83773" w:rsidRPr="000F145D" w:rsidRDefault="00DD360C" w:rsidP="00DD360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Запис цілої частини числа в системі обчислення доповнюється правою комою і записом дробової частини в системі числення.</w:t>
      </w:r>
    </w:p>
    <w:p w14:paraId="28DF8151" w14:textId="45353866" w:rsidR="007037C1" w:rsidRPr="000F145D" w:rsidRDefault="007037C1" w:rsidP="007037C1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Приклад: потрібно перевести число 15,12</w:t>
      </w:r>
      <w:r w:rsidRPr="000F145D">
        <w:rPr>
          <w:sz w:val="24"/>
          <w:szCs w:val="24"/>
          <w:vertAlign w:val="subscript"/>
        </w:rPr>
        <w:t>10</w:t>
      </w:r>
      <w:r w:rsidRPr="000F145D">
        <w:rPr>
          <w:sz w:val="24"/>
          <w:szCs w:val="24"/>
        </w:rPr>
        <w:t xml:space="preserve"> у п'ятирічну систему числення з точністю до 5 цифр після коми:</w:t>
      </w:r>
    </w:p>
    <w:p w14:paraId="25C1889C" w14:textId="77777777" w:rsidR="007037C1" w:rsidRPr="000F145D" w:rsidRDefault="007037C1" w:rsidP="007037C1">
      <w:pPr>
        <w:jc w:val="both"/>
        <w:rPr>
          <w:sz w:val="24"/>
          <w:szCs w:val="24"/>
        </w:rPr>
      </w:pPr>
    </w:p>
    <w:p w14:paraId="2170DA7E" w14:textId="77777777" w:rsidR="007037C1" w:rsidRPr="000F145D" w:rsidRDefault="007037C1" w:rsidP="007037C1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>1) 15</w:t>
      </w:r>
      <w:r w:rsidRPr="000F145D">
        <w:rPr>
          <w:sz w:val="24"/>
          <w:szCs w:val="24"/>
          <w:vertAlign w:val="subscript"/>
        </w:rPr>
        <w:t>10</w:t>
      </w:r>
      <w:r w:rsidRPr="000F145D">
        <w:rPr>
          <w:sz w:val="24"/>
          <w:szCs w:val="24"/>
        </w:rPr>
        <w:t xml:space="preserve"> = 30</w:t>
      </w:r>
      <w:r w:rsidRPr="000F145D">
        <w:rPr>
          <w:sz w:val="24"/>
          <w:szCs w:val="24"/>
          <w:vertAlign w:val="subscript"/>
        </w:rPr>
        <w:t>5</w:t>
      </w:r>
      <w:r w:rsidRPr="000F145D">
        <w:rPr>
          <w:sz w:val="24"/>
          <w:szCs w:val="24"/>
        </w:rPr>
        <w:t>;</w:t>
      </w:r>
    </w:p>
    <w:p w14:paraId="017AD3FE" w14:textId="290BFA4B" w:rsidR="007037C1" w:rsidRPr="000F145D" w:rsidRDefault="007037C1" w:rsidP="007037C1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>2) 0,12</w:t>
      </w:r>
      <w:r w:rsidRPr="000F145D">
        <w:rPr>
          <w:sz w:val="24"/>
          <w:szCs w:val="24"/>
          <w:vertAlign w:val="subscript"/>
        </w:rPr>
        <w:t>10</w:t>
      </w:r>
      <w:r w:rsidRPr="000F145D">
        <w:rPr>
          <w:sz w:val="24"/>
          <w:szCs w:val="24"/>
        </w:rPr>
        <w:t xml:space="preserve"> = 0,03</w:t>
      </w:r>
      <w:r w:rsidRPr="000F145D">
        <w:rPr>
          <w:sz w:val="24"/>
          <w:szCs w:val="24"/>
          <w:vertAlign w:val="subscript"/>
        </w:rPr>
        <w:t>5</w:t>
      </w:r>
      <w:r w:rsidRPr="000F145D">
        <w:rPr>
          <w:sz w:val="24"/>
          <w:szCs w:val="24"/>
        </w:rPr>
        <w:t>.</w:t>
      </w:r>
    </w:p>
    <w:p w14:paraId="4B8DC9B1" w14:textId="77777777" w:rsidR="007037C1" w:rsidRPr="000F145D" w:rsidRDefault="007037C1" w:rsidP="007037C1">
      <w:pPr>
        <w:jc w:val="both"/>
        <w:rPr>
          <w:sz w:val="24"/>
          <w:szCs w:val="24"/>
        </w:rPr>
      </w:pPr>
    </w:p>
    <w:p w14:paraId="0DF87D42" w14:textId="47D78F8A" w:rsidR="00C652FD" w:rsidRPr="000F145D" w:rsidRDefault="007037C1" w:rsidP="007037C1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>В результаті: 15,12</w:t>
      </w:r>
      <w:r w:rsidRPr="000F145D">
        <w:rPr>
          <w:sz w:val="24"/>
          <w:szCs w:val="24"/>
          <w:vertAlign w:val="subscript"/>
        </w:rPr>
        <w:t>10</w:t>
      </w:r>
      <w:r w:rsidRPr="000F145D">
        <w:rPr>
          <w:sz w:val="24"/>
          <w:szCs w:val="24"/>
        </w:rPr>
        <w:t xml:space="preserve"> = 30,03</w:t>
      </w:r>
      <w:r w:rsidRPr="000F145D">
        <w:rPr>
          <w:sz w:val="24"/>
          <w:szCs w:val="24"/>
          <w:vertAlign w:val="subscript"/>
        </w:rPr>
        <w:t>5</w:t>
      </w:r>
      <w:r w:rsidRPr="000F145D">
        <w:rPr>
          <w:sz w:val="24"/>
          <w:szCs w:val="24"/>
        </w:rPr>
        <w:t>.</w:t>
      </w:r>
    </w:p>
    <w:p w14:paraId="50A9CDAA" w14:textId="77777777" w:rsidR="007037C1" w:rsidRPr="000F145D" w:rsidRDefault="007037C1" w:rsidP="007037C1">
      <w:pPr>
        <w:jc w:val="both"/>
        <w:rPr>
          <w:sz w:val="24"/>
          <w:szCs w:val="24"/>
        </w:rPr>
      </w:pPr>
    </w:p>
    <w:p w14:paraId="5CFFEE6C" w14:textId="0CA27D33" w:rsidR="007037C1" w:rsidRPr="000F145D" w:rsidRDefault="007037C1" w:rsidP="007037C1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Переведення чисел між недесятковими системами числення зазвичай найзручніше проводити через </w:t>
      </w:r>
      <w:proofErr w:type="spellStart"/>
      <w:r w:rsidRPr="000F145D">
        <w:rPr>
          <w:sz w:val="24"/>
          <w:szCs w:val="24"/>
        </w:rPr>
        <w:t>десятичну</w:t>
      </w:r>
      <w:proofErr w:type="spellEnd"/>
      <w:r w:rsidRPr="000F145D">
        <w:rPr>
          <w:sz w:val="24"/>
          <w:szCs w:val="24"/>
        </w:rPr>
        <w:t xml:space="preserve"> систему числення:</w:t>
      </w:r>
    </w:p>
    <w:p w14:paraId="616A7EEC" w14:textId="77777777" w:rsidR="007037C1" w:rsidRPr="000F145D" w:rsidRDefault="007037C1" w:rsidP="007037C1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1) перевести вихідне число до десяткової системи числення;</w:t>
      </w:r>
    </w:p>
    <w:p w14:paraId="33AA6DC9" w14:textId="4D940DD5" w:rsidR="007037C1" w:rsidRPr="000F145D" w:rsidRDefault="007037C1" w:rsidP="007037C1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2) перевести отримане десяткове число в необхідну систему числення.</w:t>
      </w:r>
    </w:p>
    <w:p w14:paraId="0FD722A0" w14:textId="0BDD6073" w:rsidR="007037C1" w:rsidRPr="000F145D" w:rsidRDefault="007037C1" w:rsidP="007037C1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Переведення чисел між системами числення з кратними основами. Якщо основи вхідної та кінцевої системи кратні одна одній, то переведення чисел між цими системами числення можна виконувати за спрощеною схемою.</w:t>
      </w:r>
    </w:p>
    <w:p w14:paraId="2E18283F" w14:textId="77777777" w:rsidR="000E68C2" w:rsidRPr="000F145D" w:rsidRDefault="000E68C2" w:rsidP="000E68C2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Переведення </w:t>
      </w:r>
      <w:r w:rsidRPr="000F145D">
        <w:rPr>
          <w:i/>
          <w:iCs/>
          <w:sz w:val="24"/>
          <w:szCs w:val="24"/>
        </w:rPr>
        <w:t xml:space="preserve">двійкового числа у </w:t>
      </w:r>
      <w:proofErr w:type="spellStart"/>
      <w:r w:rsidRPr="000F145D">
        <w:rPr>
          <w:i/>
          <w:iCs/>
          <w:sz w:val="24"/>
          <w:szCs w:val="24"/>
        </w:rPr>
        <w:t>вісімкову</w:t>
      </w:r>
      <w:proofErr w:type="spellEnd"/>
      <w:r w:rsidRPr="000F145D">
        <w:rPr>
          <w:i/>
          <w:iCs/>
          <w:sz w:val="24"/>
          <w:szCs w:val="24"/>
        </w:rPr>
        <w:t xml:space="preserve"> систему числення</w:t>
      </w:r>
      <w:r w:rsidRPr="000F145D">
        <w:rPr>
          <w:sz w:val="24"/>
          <w:szCs w:val="24"/>
        </w:rPr>
        <w:t xml:space="preserve"> провадиться за тріадами цифр:</w:t>
      </w:r>
    </w:p>
    <w:p w14:paraId="6FCCB414" w14:textId="06AA605F" w:rsidR="000E68C2" w:rsidRPr="000F145D" w:rsidRDefault="000E68C2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 xml:space="preserve">вхідне двійкове число розбивається на групи по три цифри ("тріади") </w:t>
      </w:r>
      <w:r w:rsidR="00E95D51" w:rsidRPr="000F145D">
        <w:rPr>
          <w:lang w:val="uk-UA"/>
        </w:rPr>
        <w:t xml:space="preserve">з </w:t>
      </w:r>
      <w:r w:rsidRPr="000F145D">
        <w:rPr>
          <w:lang w:val="uk-UA"/>
        </w:rPr>
        <w:t>прав</w:t>
      </w:r>
      <w:r w:rsidR="00E95D51" w:rsidRPr="000F145D">
        <w:rPr>
          <w:lang w:val="uk-UA"/>
        </w:rPr>
        <w:t>а</w:t>
      </w:r>
      <w:r w:rsidRPr="000F145D">
        <w:rPr>
          <w:lang w:val="uk-UA"/>
        </w:rPr>
        <w:t xml:space="preserve"> наліво; при необхідності крайня ліворуч група цифр доповнюється незначними нулями ліворуч;</w:t>
      </w:r>
    </w:p>
    <w:p w14:paraId="46C9C271" w14:textId="1B255024" w:rsidR="007037C1" w:rsidRPr="000F145D" w:rsidRDefault="000E68C2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 xml:space="preserve">кожна тріада двійкових цифр замінюється відповідним їй </w:t>
      </w:r>
      <w:proofErr w:type="spellStart"/>
      <w:r w:rsidRPr="000F145D">
        <w:rPr>
          <w:lang w:val="uk-UA"/>
        </w:rPr>
        <w:t>вісімковим</w:t>
      </w:r>
      <w:proofErr w:type="spellEnd"/>
      <w:r w:rsidRPr="000F145D">
        <w:rPr>
          <w:lang w:val="uk-UA"/>
        </w:rPr>
        <w:t xml:space="preserve"> значенням відповідно до таблиці:</w:t>
      </w:r>
    </w:p>
    <w:p w14:paraId="0B08D20B" w14:textId="4F19AA26" w:rsidR="007037C1" w:rsidRPr="000F145D" w:rsidRDefault="007037C1" w:rsidP="001224BE">
      <w:pPr>
        <w:jc w:val="both"/>
        <w:rPr>
          <w:sz w:val="24"/>
          <w:szCs w:val="24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57"/>
        <w:gridCol w:w="929"/>
        <w:gridCol w:w="929"/>
        <w:gridCol w:w="929"/>
        <w:gridCol w:w="930"/>
        <w:gridCol w:w="929"/>
        <w:gridCol w:w="808"/>
        <w:gridCol w:w="750"/>
        <w:gridCol w:w="750"/>
      </w:tblGrid>
      <w:tr w:rsidR="001224BE" w:rsidRPr="000F145D" w14:paraId="540D9370" w14:textId="77777777" w:rsidTr="001224BE">
        <w:tc>
          <w:tcPr>
            <w:tcW w:w="2957" w:type="dxa"/>
          </w:tcPr>
          <w:p w14:paraId="7681008E" w14:textId="4DEEB482" w:rsidR="001224BE" w:rsidRPr="000F145D" w:rsidRDefault="001224BE" w:rsidP="001224BE">
            <w:pPr>
              <w:jc w:val="both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Двійкова тріада</w:t>
            </w:r>
          </w:p>
        </w:tc>
        <w:tc>
          <w:tcPr>
            <w:tcW w:w="929" w:type="dxa"/>
          </w:tcPr>
          <w:p w14:paraId="4DFF4B62" w14:textId="1E9EF3F0" w:rsidR="001224BE" w:rsidRPr="000F145D" w:rsidRDefault="001224BE" w:rsidP="001224BE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000</w:t>
            </w:r>
          </w:p>
        </w:tc>
        <w:tc>
          <w:tcPr>
            <w:tcW w:w="929" w:type="dxa"/>
          </w:tcPr>
          <w:p w14:paraId="55FBDBEC" w14:textId="18179316" w:rsidR="001224BE" w:rsidRPr="000F145D" w:rsidRDefault="001224BE" w:rsidP="001224BE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001</w:t>
            </w:r>
          </w:p>
        </w:tc>
        <w:tc>
          <w:tcPr>
            <w:tcW w:w="929" w:type="dxa"/>
          </w:tcPr>
          <w:p w14:paraId="3A30C719" w14:textId="4E1000A4" w:rsidR="001224BE" w:rsidRPr="000F145D" w:rsidRDefault="001224BE" w:rsidP="001224BE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010</w:t>
            </w:r>
          </w:p>
        </w:tc>
        <w:tc>
          <w:tcPr>
            <w:tcW w:w="930" w:type="dxa"/>
          </w:tcPr>
          <w:p w14:paraId="7C52E62A" w14:textId="56A65D94" w:rsidR="001224BE" w:rsidRPr="000F145D" w:rsidRDefault="001224BE" w:rsidP="001224BE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011</w:t>
            </w:r>
          </w:p>
        </w:tc>
        <w:tc>
          <w:tcPr>
            <w:tcW w:w="929" w:type="dxa"/>
          </w:tcPr>
          <w:p w14:paraId="1354E288" w14:textId="3C936BF7" w:rsidR="001224BE" w:rsidRPr="000F145D" w:rsidRDefault="001224BE" w:rsidP="001224BE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100</w:t>
            </w:r>
          </w:p>
        </w:tc>
        <w:tc>
          <w:tcPr>
            <w:tcW w:w="808" w:type="dxa"/>
          </w:tcPr>
          <w:p w14:paraId="3A8325E4" w14:textId="04B7886B" w:rsidR="001224BE" w:rsidRPr="000F145D" w:rsidRDefault="001224BE" w:rsidP="001224BE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101</w:t>
            </w:r>
          </w:p>
        </w:tc>
        <w:tc>
          <w:tcPr>
            <w:tcW w:w="750" w:type="dxa"/>
          </w:tcPr>
          <w:p w14:paraId="39436618" w14:textId="0230ECDB" w:rsidR="001224BE" w:rsidRPr="000F145D" w:rsidRDefault="001224BE" w:rsidP="001224BE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110</w:t>
            </w:r>
          </w:p>
        </w:tc>
        <w:tc>
          <w:tcPr>
            <w:tcW w:w="750" w:type="dxa"/>
          </w:tcPr>
          <w:p w14:paraId="5451754B" w14:textId="0BFF6124" w:rsidR="001224BE" w:rsidRPr="000F145D" w:rsidRDefault="001224BE" w:rsidP="001224BE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111</w:t>
            </w:r>
          </w:p>
        </w:tc>
      </w:tr>
      <w:tr w:rsidR="001224BE" w:rsidRPr="000F145D" w14:paraId="1B4521F2" w14:textId="77777777" w:rsidTr="001224BE">
        <w:tc>
          <w:tcPr>
            <w:tcW w:w="2957" w:type="dxa"/>
          </w:tcPr>
          <w:p w14:paraId="27DE1DAF" w14:textId="2098C243" w:rsidR="001224BE" w:rsidRPr="000F145D" w:rsidRDefault="001224BE" w:rsidP="001224BE">
            <w:pPr>
              <w:jc w:val="both"/>
              <w:rPr>
                <w:sz w:val="24"/>
                <w:szCs w:val="24"/>
              </w:rPr>
            </w:pPr>
            <w:proofErr w:type="spellStart"/>
            <w:r w:rsidRPr="000F145D">
              <w:rPr>
                <w:sz w:val="24"/>
                <w:szCs w:val="24"/>
              </w:rPr>
              <w:t>Вісімкове</w:t>
            </w:r>
            <w:proofErr w:type="spellEnd"/>
            <w:r w:rsidRPr="000F145D">
              <w:rPr>
                <w:sz w:val="24"/>
                <w:szCs w:val="24"/>
              </w:rPr>
              <w:t xml:space="preserve"> значення</w:t>
            </w:r>
          </w:p>
        </w:tc>
        <w:tc>
          <w:tcPr>
            <w:tcW w:w="929" w:type="dxa"/>
          </w:tcPr>
          <w:p w14:paraId="0F258EEE" w14:textId="5F3E67E9" w:rsidR="001224BE" w:rsidRPr="000F145D" w:rsidRDefault="001224BE" w:rsidP="001224BE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0</w:t>
            </w:r>
          </w:p>
        </w:tc>
        <w:tc>
          <w:tcPr>
            <w:tcW w:w="929" w:type="dxa"/>
          </w:tcPr>
          <w:p w14:paraId="2EE8F776" w14:textId="78253A92" w:rsidR="001224BE" w:rsidRPr="000F145D" w:rsidRDefault="001224BE" w:rsidP="001224BE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1</w:t>
            </w:r>
          </w:p>
        </w:tc>
        <w:tc>
          <w:tcPr>
            <w:tcW w:w="929" w:type="dxa"/>
          </w:tcPr>
          <w:p w14:paraId="3A6A29C8" w14:textId="175826C7" w:rsidR="001224BE" w:rsidRPr="000F145D" w:rsidRDefault="001224BE" w:rsidP="001224BE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2</w:t>
            </w:r>
          </w:p>
        </w:tc>
        <w:tc>
          <w:tcPr>
            <w:tcW w:w="930" w:type="dxa"/>
          </w:tcPr>
          <w:p w14:paraId="15D1B52D" w14:textId="2BD44D54" w:rsidR="001224BE" w:rsidRPr="000F145D" w:rsidRDefault="001224BE" w:rsidP="001224BE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3</w:t>
            </w:r>
          </w:p>
        </w:tc>
        <w:tc>
          <w:tcPr>
            <w:tcW w:w="929" w:type="dxa"/>
          </w:tcPr>
          <w:p w14:paraId="292038D2" w14:textId="0AA7495D" w:rsidR="001224BE" w:rsidRPr="000F145D" w:rsidRDefault="001224BE" w:rsidP="001224BE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4</w:t>
            </w:r>
          </w:p>
        </w:tc>
        <w:tc>
          <w:tcPr>
            <w:tcW w:w="808" w:type="dxa"/>
          </w:tcPr>
          <w:p w14:paraId="54308FFA" w14:textId="4EB630F4" w:rsidR="001224BE" w:rsidRPr="000F145D" w:rsidRDefault="001224BE" w:rsidP="001224BE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5</w:t>
            </w:r>
          </w:p>
        </w:tc>
        <w:tc>
          <w:tcPr>
            <w:tcW w:w="750" w:type="dxa"/>
          </w:tcPr>
          <w:p w14:paraId="32F602FC" w14:textId="3E80D503" w:rsidR="001224BE" w:rsidRPr="000F145D" w:rsidRDefault="001224BE" w:rsidP="001224BE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6</w:t>
            </w:r>
          </w:p>
        </w:tc>
        <w:tc>
          <w:tcPr>
            <w:tcW w:w="750" w:type="dxa"/>
          </w:tcPr>
          <w:p w14:paraId="661052CB" w14:textId="6F789BCB" w:rsidR="001224BE" w:rsidRPr="000F145D" w:rsidRDefault="001224BE" w:rsidP="001224BE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7</w:t>
            </w:r>
          </w:p>
        </w:tc>
      </w:tr>
    </w:tbl>
    <w:p w14:paraId="26A14062" w14:textId="132FBB82" w:rsidR="001224BE" w:rsidRPr="000F145D" w:rsidRDefault="001224BE" w:rsidP="001224BE">
      <w:pPr>
        <w:jc w:val="both"/>
        <w:rPr>
          <w:sz w:val="24"/>
          <w:szCs w:val="24"/>
        </w:rPr>
      </w:pPr>
    </w:p>
    <w:p w14:paraId="3B628F21" w14:textId="69D994FD" w:rsidR="001224BE" w:rsidRPr="000F145D" w:rsidRDefault="00203C71" w:rsidP="007037C1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Наприклад: потрібно перевести число 1011010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 xml:space="preserve"> у </w:t>
      </w:r>
      <w:proofErr w:type="spellStart"/>
      <w:r w:rsidRPr="000F145D">
        <w:rPr>
          <w:sz w:val="24"/>
          <w:szCs w:val="24"/>
        </w:rPr>
        <w:t>вісімкову</w:t>
      </w:r>
      <w:proofErr w:type="spellEnd"/>
      <w:r w:rsidRPr="000F145D">
        <w:rPr>
          <w:sz w:val="24"/>
          <w:szCs w:val="24"/>
        </w:rPr>
        <w:t xml:space="preserve"> систему числення:</w:t>
      </w:r>
    </w:p>
    <w:p w14:paraId="5B35AC2A" w14:textId="351AA392" w:rsidR="00203C71" w:rsidRPr="000F145D" w:rsidRDefault="00203C71" w:rsidP="00203C71">
      <w:pPr>
        <w:jc w:val="both"/>
        <w:rPr>
          <w:sz w:val="24"/>
          <w:szCs w:val="24"/>
        </w:rPr>
      </w:pPr>
    </w:p>
    <w:p w14:paraId="585639E7" w14:textId="1710408C" w:rsidR="00203C71" w:rsidRPr="000F145D" w:rsidRDefault="00203C71" w:rsidP="00203C71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>001  011  010</w:t>
      </w:r>
    </w:p>
    <w:p w14:paraId="5A01E97C" w14:textId="331CBA80" w:rsidR="00203C71" w:rsidRPr="000F145D" w:rsidRDefault="00203C71" w:rsidP="00203C71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  1       3      2</w:t>
      </w:r>
    </w:p>
    <w:p w14:paraId="0DFF3FC8" w14:textId="4DB74E7D" w:rsidR="00203C71" w:rsidRPr="000F145D" w:rsidRDefault="00203C71" w:rsidP="00203C71">
      <w:pPr>
        <w:jc w:val="both"/>
        <w:rPr>
          <w:sz w:val="24"/>
          <w:szCs w:val="24"/>
        </w:rPr>
      </w:pPr>
    </w:p>
    <w:p w14:paraId="0C4AE2B6" w14:textId="2223D273" w:rsidR="00203C71" w:rsidRPr="000F145D" w:rsidRDefault="00203C71" w:rsidP="00203C71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>В результаті: 1011010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 xml:space="preserve"> = 132</w:t>
      </w:r>
      <w:r w:rsidRPr="000F145D">
        <w:rPr>
          <w:sz w:val="24"/>
          <w:szCs w:val="24"/>
          <w:vertAlign w:val="subscript"/>
        </w:rPr>
        <w:t>8</w:t>
      </w:r>
    </w:p>
    <w:p w14:paraId="518DE724" w14:textId="77777777" w:rsidR="00203C71" w:rsidRPr="000F145D" w:rsidRDefault="00203C71" w:rsidP="00203C71">
      <w:pPr>
        <w:jc w:val="both"/>
        <w:rPr>
          <w:sz w:val="24"/>
          <w:szCs w:val="24"/>
        </w:rPr>
      </w:pPr>
    </w:p>
    <w:p w14:paraId="6FAD5529" w14:textId="77777777" w:rsidR="00203C71" w:rsidRPr="000F145D" w:rsidRDefault="00203C71" w:rsidP="00203C71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Переклад </w:t>
      </w:r>
      <w:r w:rsidRPr="000F145D">
        <w:rPr>
          <w:i/>
          <w:iCs/>
          <w:sz w:val="24"/>
          <w:szCs w:val="24"/>
        </w:rPr>
        <w:t>восьмеричного числа в двійкову систему</w:t>
      </w:r>
      <w:r w:rsidRPr="000F145D">
        <w:rPr>
          <w:sz w:val="24"/>
          <w:szCs w:val="24"/>
        </w:rPr>
        <w:t xml:space="preserve"> числення також проводиться за тріад цифр:</w:t>
      </w:r>
    </w:p>
    <w:p w14:paraId="67A8F982" w14:textId="7F33E01D" w:rsidR="00203C71" w:rsidRPr="000F145D" w:rsidRDefault="00203C71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 xml:space="preserve">вхідне </w:t>
      </w:r>
      <w:proofErr w:type="spellStart"/>
      <w:r w:rsidRPr="000F145D">
        <w:rPr>
          <w:lang w:val="uk-UA"/>
        </w:rPr>
        <w:t>вісімкове</w:t>
      </w:r>
      <w:proofErr w:type="spellEnd"/>
      <w:r w:rsidRPr="000F145D">
        <w:rPr>
          <w:lang w:val="uk-UA"/>
        </w:rPr>
        <w:t xml:space="preserve"> число розбивається на окремі цифри;</w:t>
      </w:r>
    </w:p>
    <w:p w14:paraId="5878D48E" w14:textId="77777777" w:rsidR="00203C71" w:rsidRPr="000F145D" w:rsidRDefault="00203C71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 xml:space="preserve">кожна </w:t>
      </w:r>
      <w:proofErr w:type="spellStart"/>
      <w:r w:rsidRPr="000F145D">
        <w:rPr>
          <w:lang w:val="uk-UA"/>
        </w:rPr>
        <w:t>вісімкова</w:t>
      </w:r>
      <w:proofErr w:type="spellEnd"/>
      <w:r w:rsidRPr="000F145D">
        <w:rPr>
          <w:lang w:val="uk-UA"/>
        </w:rPr>
        <w:t xml:space="preserve"> цифра замінюється відповідною їй тріадою двійкових цифр за таблицею (див. вище);</w:t>
      </w:r>
    </w:p>
    <w:p w14:paraId="1B061DE3" w14:textId="2E7F2DBE" w:rsidR="0061343B" w:rsidRPr="000F145D" w:rsidRDefault="00203C71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>шукане двійкове число складається з одержаних тріад; незначні нулі зліва відкидаються.</w:t>
      </w:r>
    </w:p>
    <w:p w14:paraId="095EDD69" w14:textId="77777777" w:rsidR="00670542" w:rsidRPr="000F145D" w:rsidRDefault="00670542" w:rsidP="00670542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Наприклад, потрібно перевести число 12345</w:t>
      </w:r>
      <w:r w:rsidRPr="000F145D">
        <w:rPr>
          <w:sz w:val="24"/>
          <w:szCs w:val="24"/>
          <w:vertAlign w:val="subscript"/>
        </w:rPr>
        <w:t>8</w:t>
      </w:r>
      <w:r w:rsidRPr="000F145D">
        <w:rPr>
          <w:sz w:val="24"/>
          <w:szCs w:val="24"/>
        </w:rPr>
        <w:t xml:space="preserve"> у двійкову систему числення: </w:t>
      </w:r>
    </w:p>
    <w:p w14:paraId="7754DDE0" w14:textId="77777777" w:rsidR="00670542" w:rsidRPr="000F145D" w:rsidRDefault="00670542" w:rsidP="00670542">
      <w:pPr>
        <w:jc w:val="both"/>
        <w:rPr>
          <w:sz w:val="24"/>
          <w:szCs w:val="24"/>
        </w:rPr>
      </w:pPr>
    </w:p>
    <w:p w14:paraId="6B175EC7" w14:textId="7FE45BFD" w:rsidR="00670542" w:rsidRPr="000F145D" w:rsidRDefault="00670542" w:rsidP="00670542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  1     2     3     4     5</w:t>
      </w:r>
    </w:p>
    <w:p w14:paraId="78A4969B" w14:textId="1629AD6A" w:rsidR="00203C71" w:rsidRPr="000F145D" w:rsidRDefault="00670542" w:rsidP="00670542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>001 010 011 100 101</w:t>
      </w:r>
    </w:p>
    <w:p w14:paraId="55B8FE42" w14:textId="667B9E58" w:rsidR="00203C71" w:rsidRPr="000F145D" w:rsidRDefault="00203C71" w:rsidP="00670542">
      <w:pPr>
        <w:jc w:val="both"/>
        <w:rPr>
          <w:sz w:val="24"/>
          <w:szCs w:val="24"/>
        </w:rPr>
      </w:pPr>
    </w:p>
    <w:p w14:paraId="2F768A09" w14:textId="4C8DAEB8" w:rsidR="00670542" w:rsidRPr="000F145D" w:rsidRDefault="00670542" w:rsidP="00670542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>В результаті: 12345</w:t>
      </w:r>
      <w:r w:rsidRPr="000F145D">
        <w:rPr>
          <w:sz w:val="24"/>
          <w:szCs w:val="24"/>
          <w:vertAlign w:val="subscript"/>
        </w:rPr>
        <w:t>8</w:t>
      </w:r>
      <w:r w:rsidRPr="000F145D">
        <w:rPr>
          <w:sz w:val="24"/>
          <w:szCs w:val="24"/>
        </w:rPr>
        <w:t xml:space="preserve"> = 1010011100101</w:t>
      </w:r>
      <w:r w:rsidRPr="000F145D">
        <w:rPr>
          <w:sz w:val="24"/>
          <w:szCs w:val="24"/>
          <w:vertAlign w:val="subscript"/>
        </w:rPr>
        <w:t>2</w:t>
      </w:r>
    </w:p>
    <w:p w14:paraId="28C9C9B0" w14:textId="77777777" w:rsidR="00670542" w:rsidRPr="000F145D" w:rsidRDefault="00670542" w:rsidP="00670542">
      <w:pPr>
        <w:jc w:val="both"/>
        <w:rPr>
          <w:sz w:val="24"/>
          <w:szCs w:val="24"/>
        </w:rPr>
      </w:pPr>
    </w:p>
    <w:p w14:paraId="4ED5F460" w14:textId="1F169F7C" w:rsidR="00D95799" w:rsidRPr="000F145D" w:rsidRDefault="00D95799" w:rsidP="00D95799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Переклад двійкового числа в </w:t>
      </w:r>
      <w:proofErr w:type="spellStart"/>
      <w:r w:rsidRPr="000F145D">
        <w:rPr>
          <w:sz w:val="24"/>
          <w:szCs w:val="24"/>
        </w:rPr>
        <w:t>шістнадцяткову</w:t>
      </w:r>
      <w:proofErr w:type="spellEnd"/>
      <w:r w:rsidRPr="000F145D">
        <w:rPr>
          <w:sz w:val="24"/>
          <w:szCs w:val="24"/>
        </w:rPr>
        <w:t xml:space="preserve"> систему числення проводиться за </w:t>
      </w:r>
      <w:proofErr w:type="spellStart"/>
      <w:r w:rsidR="00E95D51" w:rsidRPr="000F145D">
        <w:rPr>
          <w:sz w:val="24"/>
          <w:szCs w:val="24"/>
        </w:rPr>
        <w:t>тетрадами</w:t>
      </w:r>
      <w:proofErr w:type="spellEnd"/>
      <w:r w:rsidRPr="000F145D">
        <w:rPr>
          <w:sz w:val="24"/>
          <w:szCs w:val="24"/>
        </w:rPr>
        <w:t xml:space="preserve"> цифр:</w:t>
      </w:r>
    </w:p>
    <w:p w14:paraId="010CEEE1" w14:textId="1945E123" w:rsidR="00D95799" w:rsidRPr="000F145D" w:rsidRDefault="00D95799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>вхідне двійкове число розбивається на групи по чотири цифри («</w:t>
      </w:r>
      <w:proofErr w:type="spellStart"/>
      <w:r w:rsidR="00E95D51" w:rsidRPr="000F145D">
        <w:rPr>
          <w:lang w:val="uk-UA"/>
        </w:rPr>
        <w:t>тетрад</w:t>
      </w:r>
      <w:proofErr w:type="spellEnd"/>
      <w:r w:rsidRPr="000F145D">
        <w:rPr>
          <w:lang w:val="uk-UA"/>
        </w:rPr>
        <w:t xml:space="preserve">») </w:t>
      </w:r>
      <w:r w:rsidR="00E95D51" w:rsidRPr="000F145D">
        <w:rPr>
          <w:lang w:val="uk-UA"/>
        </w:rPr>
        <w:t xml:space="preserve">з </w:t>
      </w:r>
      <w:r w:rsidRPr="000F145D">
        <w:rPr>
          <w:lang w:val="uk-UA"/>
        </w:rPr>
        <w:t>прав</w:t>
      </w:r>
      <w:r w:rsidR="00E95D51" w:rsidRPr="000F145D">
        <w:rPr>
          <w:lang w:val="uk-UA"/>
        </w:rPr>
        <w:t>а на</w:t>
      </w:r>
      <w:r w:rsidRPr="000F145D">
        <w:rPr>
          <w:lang w:val="uk-UA"/>
        </w:rPr>
        <w:t xml:space="preserve"> наліво; при необхідності крайня ліворуч група цифр доповнюється незначними нулями ліворуч;</w:t>
      </w:r>
    </w:p>
    <w:p w14:paraId="35004915" w14:textId="4DC3FF96" w:rsidR="00203C71" w:rsidRPr="000F145D" w:rsidRDefault="00D95799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 xml:space="preserve">кожен </w:t>
      </w:r>
      <w:proofErr w:type="spellStart"/>
      <w:r w:rsidR="00E95D51" w:rsidRPr="000F145D">
        <w:rPr>
          <w:lang w:val="uk-UA"/>
        </w:rPr>
        <w:t>тетрад</w:t>
      </w:r>
      <w:proofErr w:type="spellEnd"/>
      <w:r w:rsidRPr="000F145D">
        <w:rPr>
          <w:lang w:val="uk-UA"/>
        </w:rPr>
        <w:t xml:space="preserve"> двійкових цифр замінюється відповідним їй </w:t>
      </w:r>
      <w:proofErr w:type="spellStart"/>
      <w:r w:rsidRPr="000F145D">
        <w:rPr>
          <w:lang w:val="uk-UA"/>
        </w:rPr>
        <w:t>шістнадцятковим</w:t>
      </w:r>
      <w:proofErr w:type="spellEnd"/>
      <w:r w:rsidRPr="000F145D">
        <w:rPr>
          <w:lang w:val="uk-UA"/>
        </w:rPr>
        <w:t xml:space="preserve"> значенням згідно з таблицею:</w:t>
      </w:r>
    </w:p>
    <w:p w14:paraId="74A562DE" w14:textId="733104AA" w:rsidR="00670542" w:rsidRPr="000F145D" w:rsidRDefault="00670542" w:rsidP="00E95D51">
      <w:pPr>
        <w:jc w:val="both"/>
        <w:rPr>
          <w:sz w:val="24"/>
          <w:szCs w:val="24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57"/>
        <w:gridCol w:w="929"/>
        <w:gridCol w:w="929"/>
        <w:gridCol w:w="929"/>
        <w:gridCol w:w="930"/>
        <w:gridCol w:w="929"/>
        <w:gridCol w:w="808"/>
        <w:gridCol w:w="750"/>
        <w:gridCol w:w="750"/>
      </w:tblGrid>
      <w:tr w:rsidR="00E95D51" w:rsidRPr="000F145D" w14:paraId="6F154926" w14:textId="77777777" w:rsidTr="00C34B87">
        <w:tc>
          <w:tcPr>
            <w:tcW w:w="2957" w:type="dxa"/>
          </w:tcPr>
          <w:p w14:paraId="23B47AF9" w14:textId="696C46CE" w:rsidR="00E95D51" w:rsidRPr="000F145D" w:rsidRDefault="00E95D51" w:rsidP="00C34B87">
            <w:pPr>
              <w:jc w:val="both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 xml:space="preserve">Двійкова </w:t>
            </w:r>
            <w:proofErr w:type="spellStart"/>
            <w:r w:rsidRPr="000F145D">
              <w:rPr>
                <w:sz w:val="24"/>
                <w:szCs w:val="24"/>
              </w:rPr>
              <w:t>тетрада</w:t>
            </w:r>
            <w:proofErr w:type="spellEnd"/>
          </w:p>
        </w:tc>
        <w:tc>
          <w:tcPr>
            <w:tcW w:w="929" w:type="dxa"/>
          </w:tcPr>
          <w:p w14:paraId="5DDE5BDA" w14:textId="1F61424F" w:rsidR="00E95D51" w:rsidRPr="000F145D" w:rsidRDefault="00E95D51" w:rsidP="00C34B87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0000</w:t>
            </w:r>
          </w:p>
        </w:tc>
        <w:tc>
          <w:tcPr>
            <w:tcW w:w="929" w:type="dxa"/>
          </w:tcPr>
          <w:p w14:paraId="36769948" w14:textId="71398C7D" w:rsidR="00E95D51" w:rsidRPr="000F145D" w:rsidRDefault="00E95D51" w:rsidP="00C34B87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0001</w:t>
            </w:r>
          </w:p>
        </w:tc>
        <w:tc>
          <w:tcPr>
            <w:tcW w:w="929" w:type="dxa"/>
          </w:tcPr>
          <w:p w14:paraId="7EE325E3" w14:textId="47CF95AA" w:rsidR="00E95D51" w:rsidRPr="000F145D" w:rsidRDefault="00E95D51" w:rsidP="00C34B87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0010</w:t>
            </w:r>
          </w:p>
        </w:tc>
        <w:tc>
          <w:tcPr>
            <w:tcW w:w="930" w:type="dxa"/>
          </w:tcPr>
          <w:p w14:paraId="6B316149" w14:textId="01AD7726" w:rsidR="00E95D51" w:rsidRPr="000F145D" w:rsidRDefault="00E95D51" w:rsidP="00C34B87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0011</w:t>
            </w:r>
          </w:p>
        </w:tc>
        <w:tc>
          <w:tcPr>
            <w:tcW w:w="929" w:type="dxa"/>
          </w:tcPr>
          <w:p w14:paraId="606E160B" w14:textId="76C09EDB" w:rsidR="00E95D51" w:rsidRPr="000F145D" w:rsidRDefault="00E95D51" w:rsidP="00C34B87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0100</w:t>
            </w:r>
          </w:p>
        </w:tc>
        <w:tc>
          <w:tcPr>
            <w:tcW w:w="808" w:type="dxa"/>
          </w:tcPr>
          <w:p w14:paraId="7A508CD1" w14:textId="569B1E49" w:rsidR="00E95D51" w:rsidRPr="000F145D" w:rsidRDefault="00E95D51" w:rsidP="00C34B87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0101</w:t>
            </w:r>
          </w:p>
        </w:tc>
        <w:tc>
          <w:tcPr>
            <w:tcW w:w="750" w:type="dxa"/>
          </w:tcPr>
          <w:p w14:paraId="7F37328C" w14:textId="17E5C87D" w:rsidR="00E95D51" w:rsidRPr="000F145D" w:rsidRDefault="00E95D51" w:rsidP="00C34B87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0110</w:t>
            </w:r>
          </w:p>
        </w:tc>
        <w:tc>
          <w:tcPr>
            <w:tcW w:w="750" w:type="dxa"/>
          </w:tcPr>
          <w:p w14:paraId="039B122F" w14:textId="65492173" w:rsidR="00E95D51" w:rsidRPr="000F145D" w:rsidRDefault="00E95D51" w:rsidP="00C34B87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0111</w:t>
            </w:r>
          </w:p>
        </w:tc>
      </w:tr>
      <w:tr w:rsidR="00E95D51" w:rsidRPr="000F145D" w14:paraId="5DCCA590" w14:textId="77777777" w:rsidTr="00C34B87">
        <w:tc>
          <w:tcPr>
            <w:tcW w:w="2957" w:type="dxa"/>
          </w:tcPr>
          <w:p w14:paraId="1EA419DD" w14:textId="7B0C43FA" w:rsidR="00E95D51" w:rsidRPr="000F145D" w:rsidRDefault="00E95D51" w:rsidP="00C34B87">
            <w:pPr>
              <w:jc w:val="both"/>
              <w:rPr>
                <w:sz w:val="24"/>
                <w:szCs w:val="24"/>
              </w:rPr>
            </w:pPr>
            <w:proofErr w:type="spellStart"/>
            <w:r w:rsidRPr="000F145D">
              <w:rPr>
                <w:sz w:val="24"/>
                <w:szCs w:val="24"/>
              </w:rPr>
              <w:t>Шістнадцяткове</w:t>
            </w:r>
            <w:proofErr w:type="spellEnd"/>
            <w:r w:rsidRPr="000F145D">
              <w:rPr>
                <w:sz w:val="24"/>
                <w:szCs w:val="24"/>
              </w:rPr>
              <w:t xml:space="preserve"> значення</w:t>
            </w:r>
          </w:p>
        </w:tc>
        <w:tc>
          <w:tcPr>
            <w:tcW w:w="929" w:type="dxa"/>
          </w:tcPr>
          <w:p w14:paraId="1880EBDC" w14:textId="77777777" w:rsidR="00E95D51" w:rsidRPr="000F145D" w:rsidRDefault="00E95D51" w:rsidP="00C34B87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0</w:t>
            </w:r>
          </w:p>
        </w:tc>
        <w:tc>
          <w:tcPr>
            <w:tcW w:w="929" w:type="dxa"/>
          </w:tcPr>
          <w:p w14:paraId="24E50FB8" w14:textId="77777777" w:rsidR="00E95D51" w:rsidRPr="000F145D" w:rsidRDefault="00E95D51" w:rsidP="00C34B87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1</w:t>
            </w:r>
          </w:p>
        </w:tc>
        <w:tc>
          <w:tcPr>
            <w:tcW w:w="929" w:type="dxa"/>
          </w:tcPr>
          <w:p w14:paraId="0298D38C" w14:textId="77777777" w:rsidR="00E95D51" w:rsidRPr="000F145D" w:rsidRDefault="00E95D51" w:rsidP="00C34B87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2</w:t>
            </w:r>
          </w:p>
        </w:tc>
        <w:tc>
          <w:tcPr>
            <w:tcW w:w="930" w:type="dxa"/>
          </w:tcPr>
          <w:p w14:paraId="3BF86333" w14:textId="77777777" w:rsidR="00E95D51" w:rsidRPr="000F145D" w:rsidRDefault="00E95D51" w:rsidP="00C34B87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3</w:t>
            </w:r>
          </w:p>
        </w:tc>
        <w:tc>
          <w:tcPr>
            <w:tcW w:w="929" w:type="dxa"/>
          </w:tcPr>
          <w:p w14:paraId="43025DFE" w14:textId="77777777" w:rsidR="00E95D51" w:rsidRPr="000F145D" w:rsidRDefault="00E95D51" w:rsidP="00C34B87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4</w:t>
            </w:r>
          </w:p>
        </w:tc>
        <w:tc>
          <w:tcPr>
            <w:tcW w:w="808" w:type="dxa"/>
          </w:tcPr>
          <w:p w14:paraId="4CDCA82C" w14:textId="77777777" w:rsidR="00E95D51" w:rsidRPr="000F145D" w:rsidRDefault="00E95D51" w:rsidP="00C34B87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5</w:t>
            </w:r>
          </w:p>
        </w:tc>
        <w:tc>
          <w:tcPr>
            <w:tcW w:w="750" w:type="dxa"/>
          </w:tcPr>
          <w:p w14:paraId="482C8417" w14:textId="77777777" w:rsidR="00E95D51" w:rsidRPr="000F145D" w:rsidRDefault="00E95D51" w:rsidP="00C34B87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6</w:t>
            </w:r>
          </w:p>
        </w:tc>
        <w:tc>
          <w:tcPr>
            <w:tcW w:w="750" w:type="dxa"/>
          </w:tcPr>
          <w:p w14:paraId="6ED4339B" w14:textId="77777777" w:rsidR="00E95D51" w:rsidRPr="000F145D" w:rsidRDefault="00E95D51" w:rsidP="00C34B87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7</w:t>
            </w:r>
          </w:p>
        </w:tc>
      </w:tr>
      <w:tr w:rsidR="00E95D51" w:rsidRPr="000F145D" w14:paraId="5721FD1B" w14:textId="77777777" w:rsidTr="00C34B87">
        <w:tc>
          <w:tcPr>
            <w:tcW w:w="2957" w:type="dxa"/>
          </w:tcPr>
          <w:p w14:paraId="4208042D" w14:textId="6C369D7D" w:rsidR="00E95D51" w:rsidRPr="000F145D" w:rsidRDefault="00E95D51" w:rsidP="00E95D51">
            <w:pPr>
              <w:jc w:val="both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 xml:space="preserve">Двійкова </w:t>
            </w:r>
            <w:proofErr w:type="spellStart"/>
            <w:r w:rsidRPr="000F145D">
              <w:rPr>
                <w:sz w:val="24"/>
                <w:szCs w:val="24"/>
              </w:rPr>
              <w:t>тетрада</w:t>
            </w:r>
            <w:proofErr w:type="spellEnd"/>
          </w:p>
        </w:tc>
        <w:tc>
          <w:tcPr>
            <w:tcW w:w="929" w:type="dxa"/>
          </w:tcPr>
          <w:p w14:paraId="489517E0" w14:textId="4EFA194E" w:rsidR="00E95D51" w:rsidRPr="000F145D" w:rsidRDefault="00E95D51" w:rsidP="00E95D51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1000</w:t>
            </w:r>
          </w:p>
        </w:tc>
        <w:tc>
          <w:tcPr>
            <w:tcW w:w="929" w:type="dxa"/>
          </w:tcPr>
          <w:p w14:paraId="1AC1CAF0" w14:textId="1CCD2545" w:rsidR="00E95D51" w:rsidRPr="000F145D" w:rsidRDefault="00E95D51" w:rsidP="00E95D51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1001</w:t>
            </w:r>
          </w:p>
        </w:tc>
        <w:tc>
          <w:tcPr>
            <w:tcW w:w="929" w:type="dxa"/>
          </w:tcPr>
          <w:p w14:paraId="17931582" w14:textId="5B6F2EC0" w:rsidR="00E95D51" w:rsidRPr="000F145D" w:rsidRDefault="00E95D51" w:rsidP="00E95D51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1010</w:t>
            </w:r>
          </w:p>
        </w:tc>
        <w:tc>
          <w:tcPr>
            <w:tcW w:w="930" w:type="dxa"/>
          </w:tcPr>
          <w:p w14:paraId="00ACD82C" w14:textId="00154C33" w:rsidR="00E95D51" w:rsidRPr="000F145D" w:rsidRDefault="00E95D51" w:rsidP="00E95D51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1011</w:t>
            </w:r>
          </w:p>
        </w:tc>
        <w:tc>
          <w:tcPr>
            <w:tcW w:w="929" w:type="dxa"/>
          </w:tcPr>
          <w:p w14:paraId="01EDCF74" w14:textId="6841F373" w:rsidR="00E95D51" w:rsidRPr="000F145D" w:rsidRDefault="00E95D51" w:rsidP="00E95D51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1</w:t>
            </w:r>
            <w:r w:rsidR="00556FD4" w:rsidRPr="000F145D">
              <w:rPr>
                <w:sz w:val="24"/>
                <w:szCs w:val="24"/>
              </w:rPr>
              <w:t>100</w:t>
            </w:r>
          </w:p>
        </w:tc>
        <w:tc>
          <w:tcPr>
            <w:tcW w:w="808" w:type="dxa"/>
          </w:tcPr>
          <w:p w14:paraId="1B3C42DA" w14:textId="1E27095D" w:rsidR="00E95D51" w:rsidRPr="000F145D" w:rsidRDefault="00556FD4" w:rsidP="00E95D51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1101</w:t>
            </w:r>
          </w:p>
        </w:tc>
        <w:tc>
          <w:tcPr>
            <w:tcW w:w="750" w:type="dxa"/>
          </w:tcPr>
          <w:p w14:paraId="71DD5C86" w14:textId="6E579E87" w:rsidR="00E95D51" w:rsidRPr="000F145D" w:rsidRDefault="00556FD4" w:rsidP="00E95D51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1110</w:t>
            </w:r>
          </w:p>
        </w:tc>
        <w:tc>
          <w:tcPr>
            <w:tcW w:w="750" w:type="dxa"/>
          </w:tcPr>
          <w:p w14:paraId="5433827E" w14:textId="75E9B92D" w:rsidR="00E95D51" w:rsidRPr="000F145D" w:rsidRDefault="00556FD4" w:rsidP="00E95D51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1111</w:t>
            </w:r>
          </w:p>
        </w:tc>
      </w:tr>
      <w:tr w:rsidR="00E95D51" w:rsidRPr="000F145D" w14:paraId="55B6640E" w14:textId="77777777" w:rsidTr="00C34B87">
        <w:tc>
          <w:tcPr>
            <w:tcW w:w="2957" w:type="dxa"/>
          </w:tcPr>
          <w:p w14:paraId="35FBD3D9" w14:textId="0644B136" w:rsidR="00E95D51" w:rsidRPr="000F145D" w:rsidRDefault="00E95D51" w:rsidP="00E95D51">
            <w:pPr>
              <w:jc w:val="both"/>
              <w:rPr>
                <w:sz w:val="24"/>
                <w:szCs w:val="24"/>
              </w:rPr>
            </w:pPr>
            <w:proofErr w:type="spellStart"/>
            <w:r w:rsidRPr="000F145D">
              <w:rPr>
                <w:sz w:val="24"/>
                <w:szCs w:val="24"/>
              </w:rPr>
              <w:t>Шістнадцяткове</w:t>
            </w:r>
            <w:proofErr w:type="spellEnd"/>
            <w:r w:rsidRPr="000F145D">
              <w:rPr>
                <w:sz w:val="24"/>
                <w:szCs w:val="24"/>
              </w:rPr>
              <w:t xml:space="preserve"> значення</w:t>
            </w:r>
          </w:p>
        </w:tc>
        <w:tc>
          <w:tcPr>
            <w:tcW w:w="929" w:type="dxa"/>
          </w:tcPr>
          <w:p w14:paraId="18FAEDC6" w14:textId="2271DD26" w:rsidR="00E95D51" w:rsidRPr="000F145D" w:rsidRDefault="00556FD4" w:rsidP="00E95D51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8</w:t>
            </w:r>
          </w:p>
        </w:tc>
        <w:tc>
          <w:tcPr>
            <w:tcW w:w="929" w:type="dxa"/>
          </w:tcPr>
          <w:p w14:paraId="6D807269" w14:textId="053DC091" w:rsidR="00E95D51" w:rsidRPr="000F145D" w:rsidRDefault="00556FD4" w:rsidP="00E95D51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9</w:t>
            </w:r>
          </w:p>
        </w:tc>
        <w:tc>
          <w:tcPr>
            <w:tcW w:w="929" w:type="dxa"/>
          </w:tcPr>
          <w:p w14:paraId="73B209CC" w14:textId="2D113246" w:rsidR="00E95D51" w:rsidRPr="000F145D" w:rsidRDefault="00556FD4" w:rsidP="00E95D51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A</w:t>
            </w:r>
          </w:p>
        </w:tc>
        <w:tc>
          <w:tcPr>
            <w:tcW w:w="930" w:type="dxa"/>
          </w:tcPr>
          <w:p w14:paraId="102EC76E" w14:textId="07C278BB" w:rsidR="00E95D51" w:rsidRPr="000F145D" w:rsidRDefault="00556FD4" w:rsidP="00E95D51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B</w:t>
            </w:r>
          </w:p>
        </w:tc>
        <w:tc>
          <w:tcPr>
            <w:tcW w:w="929" w:type="dxa"/>
          </w:tcPr>
          <w:p w14:paraId="6DA58539" w14:textId="4A9E547B" w:rsidR="00E95D51" w:rsidRPr="000F145D" w:rsidRDefault="00556FD4" w:rsidP="00E95D51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C</w:t>
            </w:r>
          </w:p>
        </w:tc>
        <w:tc>
          <w:tcPr>
            <w:tcW w:w="808" w:type="dxa"/>
          </w:tcPr>
          <w:p w14:paraId="01F4D9BE" w14:textId="371BD584" w:rsidR="00E95D51" w:rsidRPr="000F145D" w:rsidRDefault="00556FD4" w:rsidP="00E95D51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D</w:t>
            </w:r>
          </w:p>
        </w:tc>
        <w:tc>
          <w:tcPr>
            <w:tcW w:w="750" w:type="dxa"/>
          </w:tcPr>
          <w:p w14:paraId="2951EF38" w14:textId="41DAF2D5" w:rsidR="00E95D51" w:rsidRPr="000F145D" w:rsidRDefault="00556FD4" w:rsidP="00E95D51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E</w:t>
            </w:r>
          </w:p>
        </w:tc>
        <w:tc>
          <w:tcPr>
            <w:tcW w:w="750" w:type="dxa"/>
          </w:tcPr>
          <w:p w14:paraId="4752FCBB" w14:textId="07A2B2F8" w:rsidR="00E95D51" w:rsidRPr="000F145D" w:rsidRDefault="00556FD4" w:rsidP="00E95D51">
            <w:pPr>
              <w:jc w:val="center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>F</w:t>
            </w:r>
          </w:p>
        </w:tc>
      </w:tr>
    </w:tbl>
    <w:p w14:paraId="797B3C59" w14:textId="77777777" w:rsidR="00E95D51" w:rsidRPr="000F145D" w:rsidRDefault="00E95D51" w:rsidP="00E95D51">
      <w:pPr>
        <w:jc w:val="both"/>
        <w:rPr>
          <w:sz w:val="24"/>
          <w:szCs w:val="24"/>
        </w:rPr>
      </w:pPr>
    </w:p>
    <w:p w14:paraId="234005DD" w14:textId="7442A32E" w:rsidR="00670542" w:rsidRPr="000F145D" w:rsidRDefault="00556FD4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Наприклад, потрібно перевести число 1011010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 xml:space="preserve"> в </w:t>
      </w:r>
      <w:proofErr w:type="spellStart"/>
      <w:r w:rsidRPr="000F145D">
        <w:rPr>
          <w:sz w:val="24"/>
          <w:szCs w:val="24"/>
        </w:rPr>
        <w:t>шістнадцяткову</w:t>
      </w:r>
      <w:proofErr w:type="spellEnd"/>
      <w:r w:rsidRPr="000F145D">
        <w:rPr>
          <w:sz w:val="24"/>
          <w:szCs w:val="24"/>
        </w:rPr>
        <w:t xml:space="preserve"> систему числення:</w:t>
      </w:r>
    </w:p>
    <w:p w14:paraId="3B7B22CF" w14:textId="7DF325DA" w:rsidR="00556FD4" w:rsidRPr="000F145D" w:rsidRDefault="00556FD4" w:rsidP="00556FD4">
      <w:pPr>
        <w:jc w:val="both"/>
        <w:rPr>
          <w:sz w:val="24"/>
          <w:szCs w:val="24"/>
        </w:rPr>
      </w:pPr>
    </w:p>
    <w:p w14:paraId="74002769" w14:textId="484FCB1A" w:rsidR="00556FD4" w:rsidRPr="000F145D" w:rsidRDefault="00556FD4" w:rsidP="00556FD4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>0101  1010</w:t>
      </w:r>
    </w:p>
    <w:p w14:paraId="382F8C5F" w14:textId="67F56256" w:rsidR="00556FD4" w:rsidRPr="000F145D" w:rsidRDefault="00556FD4" w:rsidP="00556FD4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   5        А</w:t>
      </w:r>
    </w:p>
    <w:p w14:paraId="7F70B4B3" w14:textId="0998CA62" w:rsidR="00556FD4" w:rsidRPr="000F145D" w:rsidRDefault="00556FD4" w:rsidP="00556FD4">
      <w:pPr>
        <w:jc w:val="both"/>
        <w:rPr>
          <w:sz w:val="24"/>
          <w:szCs w:val="24"/>
        </w:rPr>
      </w:pPr>
    </w:p>
    <w:p w14:paraId="4598CA8C" w14:textId="66A3DDBA" w:rsidR="00556FD4" w:rsidRPr="000F145D" w:rsidRDefault="00556FD4" w:rsidP="00556FD4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>В результаті: 1011010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 xml:space="preserve"> = 5А</w:t>
      </w:r>
      <w:r w:rsidRPr="000F145D">
        <w:rPr>
          <w:sz w:val="24"/>
          <w:szCs w:val="24"/>
          <w:vertAlign w:val="subscript"/>
        </w:rPr>
        <w:t>16</w:t>
      </w:r>
    </w:p>
    <w:p w14:paraId="41AF9FF8" w14:textId="77777777" w:rsidR="00556FD4" w:rsidRPr="000F145D" w:rsidRDefault="00556FD4" w:rsidP="00556FD4">
      <w:pPr>
        <w:jc w:val="both"/>
        <w:rPr>
          <w:sz w:val="24"/>
          <w:szCs w:val="24"/>
        </w:rPr>
      </w:pPr>
    </w:p>
    <w:p w14:paraId="4E9D76A7" w14:textId="77777777" w:rsidR="00123830" w:rsidRPr="000F145D" w:rsidRDefault="00123830" w:rsidP="00123830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Переведення </w:t>
      </w:r>
      <w:proofErr w:type="spellStart"/>
      <w:r w:rsidRPr="000F145D">
        <w:rPr>
          <w:i/>
          <w:iCs/>
          <w:sz w:val="24"/>
          <w:szCs w:val="24"/>
        </w:rPr>
        <w:t>шістнадцяткового</w:t>
      </w:r>
      <w:proofErr w:type="spellEnd"/>
      <w:r w:rsidRPr="000F145D">
        <w:rPr>
          <w:i/>
          <w:iCs/>
          <w:sz w:val="24"/>
          <w:szCs w:val="24"/>
        </w:rPr>
        <w:t xml:space="preserve"> числа в двійкову систему числення</w:t>
      </w:r>
      <w:r w:rsidRPr="000F145D">
        <w:rPr>
          <w:sz w:val="24"/>
          <w:szCs w:val="24"/>
        </w:rPr>
        <w:t xml:space="preserve"> також проводиться за зошитами цифр:</w:t>
      </w:r>
    </w:p>
    <w:p w14:paraId="09DDCDF2" w14:textId="58D42E12" w:rsidR="00123830" w:rsidRPr="000F145D" w:rsidRDefault="00123830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 xml:space="preserve">вхідне </w:t>
      </w:r>
      <w:proofErr w:type="spellStart"/>
      <w:r w:rsidRPr="000F145D">
        <w:rPr>
          <w:lang w:val="uk-UA"/>
        </w:rPr>
        <w:t>шістнадцяткове</w:t>
      </w:r>
      <w:proofErr w:type="spellEnd"/>
      <w:r w:rsidRPr="000F145D">
        <w:rPr>
          <w:lang w:val="uk-UA"/>
        </w:rPr>
        <w:t xml:space="preserve"> число розбивається деякі цифри;</w:t>
      </w:r>
    </w:p>
    <w:p w14:paraId="1D327842" w14:textId="3530C1C2" w:rsidR="00123830" w:rsidRPr="000F145D" w:rsidRDefault="00123830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 xml:space="preserve">кожна </w:t>
      </w:r>
      <w:proofErr w:type="spellStart"/>
      <w:r w:rsidRPr="000F145D">
        <w:rPr>
          <w:lang w:val="uk-UA"/>
        </w:rPr>
        <w:t>шістнадцяткова</w:t>
      </w:r>
      <w:proofErr w:type="spellEnd"/>
      <w:r w:rsidRPr="000F145D">
        <w:rPr>
          <w:lang w:val="uk-UA"/>
        </w:rPr>
        <w:t xml:space="preserve"> цифра замінюється з відповідним їй </w:t>
      </w:r>
      <w:proofErr w:type="spellStart"/>
      <w:r w:rsidRPr="000F145D">
        <w:rPr>
          <w:lang w:val="uk-UA"/>
        </w:rPr>
        <w:t>тетрадом</w:t>
      </w:r>
      <w:proofErr w:type="spellEnd"/>
      <w:r w:rsidRPr="000F145D">
        <w:rPr>
          <w:lang w:val="uk-UA"/>
        </w:rPr>
        <w:t xml:space="preserve"> двійкових цифр за таблицею (див. вище);</w:t>
      </w:r>
    </w:p>
    <w:p w14:paraId="343C506C" w14:textId="202142B4" w:rsidR="00123830" w:rsidRPr="000F145D" w:rsidRDefault="00123830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 xml:space="preserve">шукане двійкове число складається з отриманих </w:t>
      </w:r>
      <w:proofErr w:type="spellStart"/>
      <w:r w:rsidRPr="000F145D">
        <w:rPr>
          <w:lang w:val="uk-UA"/>
        </w:rPr>
        <w:t>тетрад</w:t>
      </w:r>
      <w:proofErr w:type="spellEnd"/>
      <w:r w:rsidRPr="000F145D">
        <w:rPr>
          <w:lang w:val="uk-UA"/>
        </w:rPr>
        <w:t>; незначні нулі зліва відкидаються.</w:t>
      </w:r>
    </w:p>
    <w:p w14:paraId="74C9B900" w14:textId="63A590EB" w:rsidR="00670542" w:rsidRPr="000F145D" w:rsidRDefault="00123830" w:rsidP="00123830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Наприклад, потрібно перевести число 1ADA</w:t>
      </w:r>
      <w:r w:rsidRPr="000F145D">
        <w:rPr>
          <w:sz w:val="24"/>
          <w:szCs w:val="24"/>
          <w:vertAlign w:val="subscript"/>
        </w:rPr>
        <w:t>16</w:t>
      </w:r>
      <w:r w:rsidRPr="000F145D">
        <w:rPr>
          <w:sz w:val="24"/>
          <w:szCs w:val="24"/>
        </w:rPr>
        <w:t xml:space="preserve"> в двійкову систему числення:</w:t>
      </w:r>
    </w:p>
    <w:p w14:paraId="61B582C7" w14:textId="0B66EC5B" w:rsidR="00123830" w:rsidRPr="000F145D" w:rsidRDefault="00123830" w:rsidP="00123830">
      <w:pPr>
        <w:jc w:val="both"/>
        <w:rPr>
          <w:sz w:val="24"/>
          <w:szCs w:val="24"/>
        </w:rPr>
      </w:pPr>
    </w:p>
    <w:p w14:paraId="06860D4B" w14:textId="5C302805" w:rsidR="00123830" w:rsidRPr="000F145D" w:rsidRDefault="00123830" w:rsidP="00123830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    1      A     D      A</w:t>
      </w:r>
    </w:p>
    <w:p w14:paraId="48EB441E" w14:textId="6608F144" w:rsidR="00123830" w:rsidRPr="000F145D" w:rsidRDefault="00123830" w:rsidP="00123830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>0001 1010 1101 1010</w:t>
      </w:r>
    </w:p>
    <w:p w14:paraId="4ABE4B18" w14:textId="0153B216" w:rsidR="00123830" w:rsidRPr="000F145D" w:rsidRDefault="00123830" w:rsidP="00123830">
      <w:pPr>
        <w:jc w:val="both"/>
        <w:rPr>
          <w:sz w:val="24"/>
          <w:szCs w:val="24"/>
        </w:rPr>
      </w:pPr>
    </w:p>
    <w:p w14:paraId="02E3ABB8" w14:textId="6D03AE23" w:rsidR="00123830" w:rsidRPr="000F145D" w:rsidRDefault="00123830" w:rsidP="00123830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>В результаті: 1ADA</w:t>
      </w:r>
      <w:r w:rsidRPr="000F145D">
        <w:rPr>
          <w:sz w:val="24"/>
          <w:szCs w:val="24"/>
          <w:vertAlign w:val="subscript"/>
        </w:rPr>
        <w:t>16</w:t>
      </w:r>
      <w:r w:rsidRPr="000F145D">
        <w:rPr>
          <w:sz w:val="24"/>
          <w:szCs w:val="24"/>
        </w:rPr>
        <w:t xml:space="preserve"> = 1101011011010</w:t>
      </w:r>
      <w:r w:rsidRPr="000F145D">
        <w:rPr>
          <w:sz w:val="24"/>
          <w:szCs w:val="24"/>
          <w:vertAlign w:val="subscript"/>
        </w:rPr>
        <w:t>2</w:t>
      </w:r>
    </w:p>
    <w:p w14:paraId="637AA84F" w14:textId="77777777" w:rsidR="00123830" w:rsidRPr="000F145D" w:rsidRDefault="00123830" w:rsidP="00123830">
      <w:pPr>
        <w:jc w:val="both"/>
        <w:rPr>
          <w:sz w:val="24"/>
          <w:szCs w:val="24"/>
        </w:rPr>
      </w:pPr>
    </w:p>
    <w:p w14:paraId="78A52283" w14:textId="6E61CCF6" w:rsidR="00556FD4" w:rsidRPr="000F145D" w:rsidRDefault="004743C9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Переведення цілого числа між </w:t>
      </w:r>
      <w:proofErr w:type="spellStart"/>
      <w:r w:rsidRPr="000F145D">
        <w:rPr>
          <w:sz w:val="24"/>
          <w:szCs w:val="24"/>
        </w:rPr>
        <w:t>шістнадцятковою</w:t>
      </w:r>
      <w:proofErr w:type="spellEnd"/>
      <w:r w:rsidRPr="000F145D">
        <w:rPr>
          <w:sz w:val="24"/>
          <w:szCs w:val="24"/>
        </w:rPr>
        <w:t xml:space="preserve"> та </w:t>
      </w:r>
      <w:proofErr w:type="spellStart"/>
      <w:r w:rsidRPr="000F145D">
        <w:rPr>
          <w:sz w:val="24"/>
          <w:szCs w:val="24"/>
        </w:rPr>
        <w:t>вісімковою</w:t>
      </w:r>
      <w:proofErr w:type="spellEnd"/>
      <w:r w:rsidRPr="000F145D">
        <w:rPr>
          <w:sz w:val="24"/>
          <w:szCs w:val="24"/>
        </w:rPr>
        <w:t xml:space="preserve"> системами числення можн</w:t>
      </w:r>
      <w:r w:rsidR="00FD55EE" w:rsidRPr="000F145D">
        <w:rPr>
          <w:sz w:val="24"/>
          <w:szCs w:val="24"/>
        </w:rPr>
        <w:t>а</w:t>
      </w:r>
      <w:r w:rsidRPr="000F145D">
        <w:rPr>
          <w:sz w:val="24"/>
          <w:szCs w:val="24"/>
        </w:rPr>
        <w:t xml:space="preserve"> використовувати їх зв’язок з двійковою системою. Для цього треба:</w:t>
      </w:r>
    </w:p>
    <w:p w14:paraId="0FD24931" w14:textId="6B613968" w:rsidR="004743C9" w:rsidRPr="000F145D" w:rsidRDefault="004743C9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>отримати двійкове число;</w:t>
      </w:r>
    </w:p>
    <w:p w14:paraId="0BE44332" w14:textId="7413D432" w:rsidR="004743C9" w:rsidRPr="000F145D" w:rsidRDefault="004743C9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 xml:space="preserve">розбити його на </w:t>
      </w:r>
      <w:proofErr w:type="spellStart"/>
      <w:r w:rsidRPr="000F145D">
        <w:rPr>
          <w:lang w:val="uk-UA"/>
        </w:rPr>
        <w:t>тетради</w:t>
      </w:r>
      <w:proofErr w:type="spellEnd"/>
      <w:r w:rsidRPr="000F145D">
        <w:rPr>
          <w:lang w:val="uk-UA"/>
        </w:rPr>
        <w:t xml:space="preserve"> (для </w:t>
      </w:r>
      <w:proofErr w:type="spellStart"/>
      <w:r w:rsidRPr="000F145D">
        <w:rPr>
          <w:lang w:val="uk-UA"/>
        </w:rPr>
        <w:t>шістнадцяткової</w:t>
      </w:r>
      <w:proofErr w:type="spellEnd"/>
      <w:r w:rsidRPr="000F145D">
        <w:rPr>
          <w:lang w:val="uk-UA"/>
        </w:rPr>
        <w:t xml:space="preserve"> системи) </w:t>
      </w:r>
      <w:r w:rsidR="00FD55EE" w:rsidRPr="000F145D">
        <w:rPr>
          <w:lang w:val="uk-UA"/>
        </w:rPr>
        <w:t>а</w:t>
      </w:r>
      <w:r w:rsidRPr="000F145D">
        <w:rPr>
          <w:lang w:val="uk-UA"/>
        </w:rPr>
        <w:t xml:space="preserve">бо на тріади (для </w:t>
      </w:r>
      <w:proofErr w:type="spellStart"/>
      <w:r w:rsidRPr="000F145D">
        <w:rPr>
          <w:lang w:val="uk-UA"/>
        </w:rPr>
        <w:t>вісімкової</w:t>
      </w:r>
      <w:proofErr w:type="spellEnd"/>
      <w:r w:rsidRPr="000F145D">
        <w:rPr>
          <w:lang w:val="uk-UA"/>
        </w:rPr>
        <w:t xml:space="preserve"> системи);</w:t>
      </w:r>
    </w:p>
    <w:p w14:paraId="4C84B7F6" w14:textId="3A1A41E2" w:rsidR="004743C9" w:rsidRPr="000F145D" w:rsidRDefault="004743C9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>записати їх цифрами</w:t>
      </w:r>
      <w:r w:rsidR="00FD55EE" w:rsidRPr="000F145D">
        <w:rPr>
          <w:lang w:val="uk-UA"/>
        </w:rPr>
        <w:t xml:space="preserve"> необхідної системи числення.</w:t>
      </w:r>
    </w:p>
    <w:p w14:paraId="1C5E4416" w14:textId="211AB51C" w:rsidR="00FD55EE" w:rsidRPr="000F145D" w:rsidRDefault="00FD55EE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Наприклад:</w:t>
      </w:r>
    </w:p>
    <w:p w14:paraId="18A2AE38" w14:textId="3900E5B7" w:rsidR="00FD55EE" w:rsidRPr="000F145D" w:rsidRDefault="00FD55EE" w:rsidP="00FD55EE">
      <w:pPr>
        <w:jc w:val="both"/>
        <w:rPr>
          <w:sz w:val="24"/>
          <w:szCs w:val="24"/>
        </w:rPr>
      </w:pPr>
    </w:p>
    <w:p w14:paraId="72796A21" w14:textId="308CD8C5" w:rsidR="00FD55EE" w:rsidRPr="000F145D" w:rsidRDefault="00FD55EE" w:rsidP="00FD55EE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>35</w:t>
      </w:r>
      <w:r w:rsidRPr="000F145D">
        <w:rPr>
          <w:sz w:val="24"/>
          <w:szCs w:val="24"/>
          <w:vertAlign w:val="subscript"/>
        </w:rPr>
        <w:t>8</w:t>
      </w:r>
      <w:r w:rsidRPr="000F145D">
        <w:rPr>
          <w:sz w:val="24"/>
          <w:szCs w:val="24"/>
        </w:rPr>
        <w:t xml:space="preserve"> = </w:t>
      </w:r>
      <w:r w:rsidRPr="000F145D">
        <w:rPr>
          <w:color w:val="2E74B5" w:themeColor="accent5" w:themeShade="BF"/>
          <w:sz w:val="24"/>
          <w:szCs w:val="24"/>
        </w:rPr>
        <w:t>011</w:t>
      </w:r>
      <w:r w:rsidRPr="000F145D">
        <w:rPr>
          <w:color w:val="92D050"/>
          <w:sz w:val="24"/>
          <w:szCs w:val="24"/>
        </w:rPr>
        <w:t>101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 xml:space="preserve"> = </w:t>
      </w:r>
      <w:r w:rsidRPr="000F145D">
        <w:rPr>
          <w:color w:val="FF0000"/>
          <w:sz w:val="24"/>
          <w:szCs w:val="24"/>
        </w:rPr>
        <w:t>00</w:t>
      </w:r>
      <w:r w:rsidRPr="000F145D">
        <w:rPr>
          <w:color w:val="2E74B5" w:themeColor="accent5" w:themeShade="BF"/>
          <w:sz w:val="24"/>
          <w:szCs w:val="24"/>
        </w:rPr>
        <w:t>011</w:t>
      </w:r>
      <w:r w:rsidRPr="000F145D">
        <w:rPr>
          <w:color w:val="92D050"/>
          <w:sz w:val="24"/>
          <w:szCs w:val="24"/>
        </w:rPr>
        <w:t>101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 xml:space="preserve"> = 1D</w:t>
      </w:r>
      <w:r w:rsidRPr="000F145D">
        <w:rPr>
          <w:sz w:val="24"/>
          <w:szCs w:val="24"/>
          <w:vertAlign w:val="subscript"/>
        </w:rPr>
        <w:t>16</w:t>
      </w:r>
    </w:p>
    <w:p w14:paraId="2664CEA4" w14:textId="2F80CD88" w:rsidR="00FD55EE" w:rsidRPr="000F145D" w:rsidRDefault="00FD55EE" w:rsidP="00FD55EE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>1A</w:t>
      </w:r>
      <w:r w:rsidRPr="000F145D">
        <w:rPr>
          <w:sz w:val="24"/>
          <w:szCs w:val="24"/>
          <w:vertAlign w:val="subscript"/>
        </w:rPr>
        <w:t>16</w:t>
      </w:r>
      <w:r w:rsidRPr="000F145D">
        <w:rPr>
          <w:sz w:val="24"/>
          <w:szCs w:val="24"/>
        </w:rPr>
        <w:t xml:space="preserve"> = </w:t>
      </w:r>
      <w:r w:rsidRPr="000F145D">
        <w:rPr>
          <w:color w:val="2E74B5" w:themeColor="accent5" w:themeShade="BF"/>
          <w:sz w:val="24"/>
          <w:szCs w:val="24"/>
        </w:rPr>
        <w:t>0001</w:t>
      </w:r>
      <w:r w:rsidRPr="000F145D">
        <w:rPr>
          <w:color w:val="92D050"/>
          <w:sz w:val="24"/>
          <w:szCs w:val="24"/>
        </w:rPr>
        <w:t>1010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 xml:space="preserve"> = </w:t>
      </w:r>
      <w:r w:rsidRPr="000F145D">
        <w:rPr>
          <w:color w:val="2E74B5" w:themeColor="accent5" w:themeShade="BF"/>
          <w:sz w:val="24"/>
          <w:szCs w:val="24"/>
        </w:rPr>
        <w:t>01</w:t>
      </w:r>
      <w:r w:rsidRPr="000F145D">
        <w:rPr>
          <w:color w:val="92D050"/>
          <w:sz w:val="24"/>
          <w:szCs w:val="24"/>
        </w:rPr>
        <w:t>1010</w:t>
      </w:r>
      <w:r w:rsidRPr="000F145D">
        <w:rPr>
          <w:sz w:val="24"/>
          <w:szCs w:val="24"/>
          <w:vertAlign w:val="subscript"/>
        </w:rPr>
        <w:t>2</w:t>
      </w:r>
      <w:r w:rsidR="00B76705" w:rsidRPr="000F145D">
        <w:rPr>
          <w:sz w:val="24"/>
          <w:szCs w:val="24"/>
        </w:rPr>
        <w:t xml:space="preserve"> = 32</w:t>
      </w:r>
      <w:r w:rsidR="00B76705" w:rsidRPr="000F145D">
        <w:rPr>
          <w:sz w:val="24"/>
          <w:szCs w:val="24"/>
          <w:vertAlign w:val="subscript"/>
        </w:rPr>
        <w:t>8</w:t>
      </w:r>
    </w:p>
    <w:p w14:paraId="340FF9A7" w14:textId="77777777" w:rsidR="00FD55EE" w:rsidRPr="000F145D" w:rsidRDefault="00FD55EE" w:rsidP="00FD55EE">
      <w:pPr>
        <w:jc w:val="both"/>
        <w:rPr>
          <w:sz w:val="24"/>
          <w:szCs w:val="24"/>
        </w:rPr>
      </w:pPr>
    </w:p>
    <w:p w14:paraId="659577CE" w14:textId="77777777" w:rsidR="00556FD4" w:rsidRPr="000F145D" w:rsidRDefault="00556FD4" w:rsidP="0056669C">
      <w:pPr>
        <w:ind w:firstLine="567"/>
        <w:jc w:val="both"/>
        <w:rPr>
          <w:sz w:val="24"/>
          <w:szCs w:val="24"/>
        </w:rPr>
      </w:pPr>
    </w:p>
    <w:p w14:paraId="45CD3C62" w14:textId="77777777" w:rsidR="00264179" w:rsidRPr="000F145D" w:rsidRDefault="00264179" w:rsidP="009D64C7">
      <w:pPr>
        <w:ind w:firstLine="567"/>
        <w:jc w:val="both"/>
        <w:rPr>
          <w:sz w:val="24"/>
          <w:szCs w:val="24"/>
        </w:rPr>
      </w:pPr>
    </w:p>
    <w:p w14:paraId="6D925909" w14:textId="77777777" w:rsidR="009D64C7" w:rsidRPr="000F145D" w:rsidRDefault="009D64C7" w:rsidP="009D64C7">
      <w:pPr>
        <w:pStyle w:val="2"/>
        <w:ind w:firstLine="567"/>
      </w:pPr>
      <w:bookmarkStart w:id="4" w:name="_Toc129031607"/>
      <w:r w:rsidRPr="000F145D">
        <w:t>2</w:t>
      </w:r>
      <w:r w:rsidR="00C6043E" w:rsidRPr="000F145D">
        <w:t>.</w:t>
      </w:r>
      <w:r w:rsidR="00764F8D" w:rsidRPr="000F145D">
        <w:t xml:space="preserve"> </w:t>
      </w:r>
      <w:r w:rsidRPr="000F145D">
        <w:t>Завдання</w:t>
      </w:r>
      <w:r w:rsidR="00764F8D" w:rsidRPr="000F145D">
        <w:t xml:space="preserve"> </w:t>
      </w:r>
      <w:r w:rsidRPr="000F145D">
        <w:t>до</w:t>
      </w:r>
      <w:r w:rsidR="00764F8D" w:rsidRPr="000F145D">
        <w:t xml:space="preserve"> </w:t>
      </w:r>
      <w:r w:rsidRPr="000F145D">
        <w:t>лабораторної</w:t>
      </w:r>
      <w:r w:rsidR="00764F8D" w:rsidRPr="000F145D">
        <w:t xml:space="preserve"> </w:t>
      </w:r>
      <w:r w:rsidRPr="000F145D">
        <w:t>роботи</w:t>
      </w:r>
      <w:r w:rsidR="00764F8D" w:rsidRPr="000F145D">
        <w:t xml:space="preserve"> </w:t>
      </w:r>
      <w:r w:rsidRPr="000F145D">
        <w:t>№1</w:t>
      </w:r>
      <w:bookmarkEnd w:id="4"/>
    </w:p>
    <w:p w14:paraId="5DE5ACFE" w14:textId="5F1CE862" w:rsidR="00057AAD" w:rsidRPr="000F145D" w:rsidRDefault="00C770ED" w:rsidP="00C770ED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1. </w:t>
      </w:r>
      <w:r w:rsidR="00057AAD" w:rsidRPr="000F145D">
        <w:rPr>
          <w:sz w:val="24"/>
          <w:szCs w:val="24"/>
        </w:rPr>
        <w:t>Перевести наступні числа з десяткової системи числення в двійкову:</w:t>
      </w:r>
    </w:p>
    <w:p w14:paraId="4F2A74B9" w14:textId="77777777" w:rsidR="00057AAD" w:rsidRPr="000F145D" w:rsidRDefault="00057AAD" w:rsidP="00BD7814">
      <w:pPr>
        <w:numPr>
          <w:ilvl w:val="0"/>
          <w:numId w:val="2"/>
        </w:numPr>
        <w:tabs>
          <w:tab w:val="left" w:pos="1701"/>
        </w:tabs>
        <w:autoSpaceDE w:val="0"/>
        <w:ind w:left="1134" w:firstLine="0"/>
        <w:jc w:val="both"/>
        <w:rPr>
          <w:bCs/>
          <w:sz w:val="24"/>
        </w:rPr>
      </w:pPr>
      <w:r w:rsidRPr="000F145D">
        <w:rPr>
          <w:bCs/>
          <w:sz w:val="24"/>
        </w:rPr>
        <w:t>9490;</w:t>
      </w:r>
    </w:p>
    <w:p w14:paraId="2ACCBEFD" w14:textId="77777777" w:rsidR="00057AAD" w:rsidRPr="000F145D" w:rsidRDefault="00057AAD" w:rsidP="00BD7814">
      <w:pPr>
        <w:numPr>
          <w:ilvl w:val="0"/>
          <w:numId w:val="2"/>
        </w:numPr>
        <w:tabs>
          <w:tab w:val="left" w:pos="1701"/>
        </w:tabs>
        <w:autoSpaceDE w:val="0"/>
        <w:ind w:left="1134" w:firstLine="0"/>
        <w:jc w:val="both"/>
        <w:rPr>
          <w:bCs/>
          <w:sz w:val="24"/>
        </w:rPr>
      </w:pPr>
      <w:r w:rsidRPr="000F145D">
        <w:rPr>
          <w:bCs/>
          <w:sz w:val="24"/>
        </w:rPr>
        <w:t>763;</w:t>
      </w:r>
    </w:p>
    <w:p w14:paraId="0BC7CB54" w14:textId="77777777" w:rsidR="00057AAD" w:rsidRPr="000F145D" w:rsidRDefault="00057AAD" w:rsidP="00BD7814">
      <w:pPr>
        <w:numPr>
          <w:ilvl w:val="0"/>
          <w:numId w:val="2"/>
        </w:numPr>
        <w:tabs>
          <w:tab w:val="left" w:pos="1701"/>
        </w:tabs>
        <w:autoSpaceDE w:val="0"/>
        <w:ind w:left="1134" w:firstLine="0"/>
        <w:jc w:val="both"/>
        <w:rPr>
          <w:bCs/>
          <w:sz w:val="24"/>
        </w:rPr>
      </w:pPr>
      <w:r w:rsidRPr="000F145D">
        <w:rPr>
          <w:bCs/>
          <w:sz w:val="24"/>
        </w:rPr>
        <w:t>994,125;</w:t>
      </w:r>
    </w:p>
    <w:p w14:paraId="0ACFF9B6" w14:textId="77777777" w:rsidR="00057AAD" w:rsidRPr="000F145D" w:rsidRDefault="00057AAD" w:rsidP="00BD7814">
      <w:pPr>
        <w:numPr>
          <w:ilvl w:val="0"/>
          <w:numId w:val="2"/>
        </w:numPr>
        <w:tabs>
          <w:tab w:val="left" w:pos="1701"/>
        </w:tabs>
        <w:autoSpaceDE w:val="0"/>
        <w:ind w:left="1134" w:firstLine="0"/>
        <w:jc w:val="both"/>
        <w:rPr>
          <w:bCs/>
          <w:sz w:val="24"/>
        </w:rPr>
      </w:pPr>
      <w:r w:rsidRPr="000F145D">
        <w:rPr>
          <w:bCs/>
          <w:sz w:val="24"/>
        </w:rPr>
        <w:t>523,25;</w:t>
      </w:r>
    </w:p>
    <w:p w14:paraId="67AB6453" w14:textId="702B08CD" w:rsidR="00057AAD" w:rsidRPr="000F145D" w:rsidRDefault="00057AAD" w:rsidP="00BD7814">
      <w:pPr>
        <w:numPr>
          <w:ilvl w:val="0"/>
          <w:numId w:val="2"/>
        </w:numPr>
        <w:tabs>
          <w:tab w:val="left" w:pos="1701"/>
        </w:tabs>
        <w:autoSpaceDE w:val="0"/>
        <w:ind w:left="1134" w:firstLine="0"/>
        <w:jc w:val="both"/>
        <w:rPr>
          <w:bCs/>
          <w:sz w:val="24"/>
        </w:rPr>
      </w:pPr>
      <w:r w:rsidRPr="000F145D">
        <w:rPr>
          <w:bCs/>
          <w:sz w:val="24"/>
        </w:rPr>
        <w:t>203,82;</w:t>
      </w:r>
    </w:p>
    <w:p w14:paraId="4D8022D1" w14:textId="77777777" w:rsidR="00BE1F31" w:rsidRPr="000F145D" w:rsidRDefault="00BE1F31" w:rsidP="00C770ED">
      <w:pPr>
        <w:ind w:firstLine="567"/>
        <w:jc w:val="both"/>
        <w:rPr>
          <w:sz w:val="24"/>
          <w:szCs w:val="24"/>
        </w:rPr>
      </w:pPr>
    </w:p>
    <w:p w14:paraId="3DFD834E" w14:textId="67E2BDBE" w:rsidR="00210127" w:rsidRPr="000F145D" w:rsidRDefault="00C770ED" w:rsidP="00C770ED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2. Перевести наступні числа з десяткової системи числення в </w:t>
      </w:r>
      <w:proofErr w:type="spellStart"/>
      <w:r w:rsidRPr="000F145D">
        <w:rPr>
          <w:sz w:val="24"/>
          <w:szCs w:val="24"/>
        </w:rPr>
        <w:t>шістнадцяткову</w:t>
      </w:r>
      <w:proofErr w:type="spellEnd"/>
      <w:r w:rsidR="00BE1F31" w:rsidRPr="000F145D">
        <w:rPr>
          <w:sz w:val="24"/>
          <w:szCs w:val="24"/>
        </w:rPr>
        <w:t>:</w:t>
      </w:r>
    </w:p>
    <w:p w14:paraId="43CDEF32" w14:textId="77777777" w:rsidR="00057AAD" w:rsidRPr="000F145D" w:rsidRDefault="00057AAD" w:rsidP="00BD7814">
      <w:pPr>
        <w:numPr>
          <w:ilvl w:val="0"/>
          <w:numId w:val="2"/>
        </w:numPr>
        <w:tabs>
          <w:tab w:val="left" w:pos="1701"/>
        </w:tabs>
        <w:autoSpaceDE w:val="0"/>
        <w:ind w:left="1134" w:firstLine="0"/>
        <w:jc w:val="both"/>
        <w:rPr>
          <w:bCs/>
          <w:sz w:val="24"/>
        </w:rPr>
      </w:pPr>
      <w:r w:rsidRPr="000F145D">
        <w:rPr>
          <w:bCs/>
          <w:sz w:val="24"/>
        </w:rPr>
        <w:t>123456;</w:t>
      </w:r>
    </w:p>
    <w:p w14:paraId="4E5E38CA" w14:textId="77777777" w:rsidR="00057AAD" w:rsidRPr="000F145D" w:rsidRDefault="00057AAD" w:rsidP="00BD7814">
      <w:pPr>
        <w:numPr>
          <w:ilvl w:val="0"/>
          <w:numId w:val="2"/>
        </w:numPr>
        <w:tabs>
          <w:tab w:val="left" w:pos="1701"/>
        </w:tabs>
        <w:autoSpaceDE w:val="0"/>
        <w:ind w:left="1134" w:firstLine="0"/>
        <w:jc w:val="both"/>
        <w:rPr>
          <w:bCs/>
          <w:sz w:val="24"/>
        </w:rPr>
      </w:pPr>
      <w:r w:rsidRPr="000F145D">
        <w:rPr>
          <w:bCs/>
          <w:sz w:val="24"/>
        </w:rPr>
        <w:t>563;</w:t>
      </w:r>
    </w:p>
    <w:p w14:paraId="40DF298B" w14:textId="77777777" w:rsidR="00057AAD" w:rsidRPr="000F145D" w:rsidRDefault="00057AAD" w:rsidP="00BD7814">
      <w:pPr>
        <w:numPr>
          <w:ilvl w:val="0"/>
          <w:numId w:val="2"/>
        </w:numPr>
        <w:tabs>
          <w:tab w:val="left" w:pos="1701"/>
        </w:tabs>
        <w:autoSpaceDE w:val="0"/>
        <w:ind w:left="1134" w:firstLine="0"/>
        <w:jc w:val="both"/>
        <w:rPr>
          <w:bCs/>
          <w:sz w:val="24"/>
        </w:rPr>
      </w:pPr>
      <w:r w:rsidRPr="000F145D">
        <w:rPr>
          <w:bCs/>
          <w:sz w:val="24"/>
        </w:rPr>
        <w:t>234,25;</w:t>
      </w:r>
    </w:p>
    <w:p w14:paraId="4C497FEE" w14:textId="77777777" w:rsidR="00057AAD" w:rsidRPr="000F145D" w:rsidRDefault="00057AAD" w:rsidP="00BD7814">
      <w:pPr>
        <w:numPr>
          <w:ilvl w:val="0"/>
          <w:numId w:val="2"/>
        </w:numPr>
        <w:tabs>
          <w:tab w:val="left" w:pos="1701"/>
        </w:tabs>
        <w:autoSpaceDE w:val="0"/>
        <w:ind w:left="1134" w:firstLine="0"/>
        <w:jc w:val="both"/>
        <w:rPr>
          <w:bCs/>
          <w:sz w:val="24"/>
        </w:rPr>
      </w:pPr>
      <w:r w:rsidRPr="000F145D">
        <w:rPr>
          <w:bCs/>
          <w:sz w:val="24"/>
        </w:rPr>
        <w:t>53181,125;</w:t>
      </w:r>
    </w:p>
    <w:p w14:paraId="3ABD9D69" w14:textId="77777777" w:rsidR="00057AAD" w:rsidRPr="000F145D" w:rsidRDefault="00057AAD" w:rsidP="00BD7814">
      <w:pPr>
        <w:numPr>
          <w:ilvl w:val="0"/>
          <w:numId w:val="2"/>
        </w:numPr>
        <w:tabs>
          <w:tab w:val="left" w:pos="1701"/>
        </w:tabs>
        <w:autoSpaceDE w:val="0"/>
        <w:ind w:left="1134" w:firstLine="0"/>
        <w:jc w:val="both"/>
        <w:rPr>
          <w:bCs/>
          <w:sz w:val="24"/>
        </w:rPr>
      </w:pPr>
      <w:r w:rsidRPr="000F145D">
        <w:rPr>
          <w:bCs/>
          <w:sz w:val="24"/>
        </w:rPr>
        <w:t>286,16.</w:t>
      </w:r>
    </w:p>
    <w:p w14:paraId="706527C3" w14:textId="77777777" w:rsidR="00057AAD" w:rsidRPr="000F145D" w:rsidRDefault="00057AAD" w:rsidP="00057AAD">
      <w:pPr>
        <w:ind w:firstLine="1134"/>
        <w:jc w:val="both"/>
        <w:rPr>
          <w:bCs/>
          <w:sz w:val="24"/>
        </w:rPr>
      </w:pPr>
    </w:p>
    <w:p w14:paraId="73B34D56" w14:textId="02A52E2A" w:rsidR="00057AAD" w:rsidRPr="000F145D" w:rsidRDefault="00BE1F31" w:rsidP="00BE1F31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3. </w:t>
      </w:r>
      <w:r w:rsidR="00057AAD" w:rsidRPr="000F145D">
        <w:rPr>
          <w:sz w:val="24"/>
          <w:szCs w:val="24"/>
        </w:rPr>
        <w:t>Перевести наступні числа з двійкової системи числення в десяткову:</w:t>
      </w:r>
    </w:p>
    <w:p w14:paraId="40AAD2DB" w14:textId="77777777" w:rsidR="00057AAD" w:rsidRPr="000F145D" w:rsidRDefault="00057AAD" w:rsidP="00BD7814">
      <w:pPr>
        <w:pStyle w:val="af0"/>
        <w:widowControl w:val="0"/>
        <w:numPr>
          <w:ilvl w:val="0"/>
          <w:numId w:val="3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lang w:val="uk-UA"/>
        </w:rPr>
      </w:pPr>
      <w:r w:rsidRPr="000F145D">
        <w:rPr>
          <w:shd w:val="clear" w:color="auto" w:fill="FFFFFF"/>
          <w:lang w:val="uk-UA"/>
        </w:rPr>
        <w:t>111000111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;</w:t>
      </w:r>
    </w:p>
    <w:p w14:paraId="7467E3B6" w14:textId="77777777" w:rsidR="00057AAD" w:rsidRPr="000F145D" w:rsidRDefault="00057AAD" w:rsidP="00BD7814">
      <w:pPr>
        <w:pStyle w:val="af0"/>
        <w:widowControl w:val="0"/>
        <w:numPr>
          <w:ilvl w:val="0"/>
          <w:numId w:val="3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lang w:val="uk-UA"/>
        </w:rPr>
      </w:pPr>
      <w:r w:rsidRPr="000F145D">
        <w:rPr>
          <w:shd w:val="clear" w:color="auto" w:fill="FFFFFF"/>
          <w:lang w:val="uk-UA"/>
        </w:rPr>
        <w:t>100011011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;</w:t>
      </w:r>
    </w:p>
    <w:p w14:paraId="5097BA3F" w14:textId="77777777" w:rsidR="00057AAD" w:rsidRPr="000F145D" w:rsidRDefault="00057AAD" w:rsidP="00BD7814">
      <w:pPr>
        <w:pStyle w:val="af0"/>
        <w:widowControl w:val="0"/>
        <w:numPr>
          <w:ilvl w:val="0"/>
          <w:numId w:val="3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lang w:val="uk-UA"/>
        </w:rPr>
      </w:pPr>
      <w:r w:rsidRPr="000F145D">
        <w:rPr>
          <w:shd w:val="clear" w:color="auto" w:fill="FFFFFF"/>
          <w:lang w:val="uk-UA"/>
        </w:rPr>
        <w:t>1001100101,1001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;</w:t>
      </w:r>
    </w:p>
    <w:p w14:paraId="67D0E9E9" w14:textId="77777777" w:rsidR="00057AAD" w:rsidRPr="000F145D" w:rsidRDefault="00057AAD" w:rsidP="00BD7814">
      <w:pPr>
        <w:pStyle w:val="af0"/>
        <w:widowControl w:val="0"/>
        <w:numPr>
          <w:ilvl w:val="0"/>
          <w:numId w:val="3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1001001,011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;</w:t>
      </w:r>
    </w:p>
    <w:p w14:paraId="54AA867B" w14:textId="27734DEE" w:rsidR="00057AAD" w:rsidRPr="000F145D" w:rsidRDefault="00057AAD" w:rsidP="00BD7814">
      <w:pPr>
        <w:pStyle w:val="af0"/>
        <w:widowControl w:val="0"/>
        <w:numPr>
          <w:ilvl w:val="0"/>
          <w:numId w:val="3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lang w:val="uk-UA"/>
        </w:rPr>
      </w:pPr>
      <w:r w:rsidRPr="000F145D">
        <w:rPr>
          <w:shd w:val="clear" w:color="auto" w:fill="FFFFFF"/>
          <w:lang w:val="uk-UA"/>
        </w:rPr>
        <w:t>1100010010</w:t>
      </w:r>
      <w:r w:rsidRPr="000F145D">
        <w:rPr>
          <w:shd w:val="clear" w:color="auto" w:fill="FFFFFF"/>
          <w:vertAlign w:val="subscript"/>
          <w:lang w:val="uk-UA"/>
        </w:rPr>
        <w:t>2</w:t>
      </w:r>
      <w:r w:rsidR="00BE1F31" w:rsidRPr="000F145D">
        <w:rPr>
          <w:shd w:val="clear" w:color="auto" w:fill="FFFFFF"/>
          <w:lang w:val="uk-UA"/>
        </w:rPr>
        <w:t>.</w:t>
      </w:r>
    </w:p>
    <w:p w14:paraId="75865CD9" w14:textId="77777777" w:rsidR="00BE1F31" w:rsidRPr="000F145D" w:rsidRDefault="00BE1F31" w:rsidP="00BE1F31">
      <w:pPr>
        <w:pStyle w:val="af0"/>
        <w:widowControl w:val="0"/>
        <w:tabs>
          <w:tab w:val="left" w:pos="1701"/>
        </w:tabs>
        <w:suppressAutoHyphens/>
        <w:autoSpaceDE w:val="0"/>
        <w:ind w:left="1134"/>
        <w:contextualSpacing w:val="0"/>
        <w:rPr>
          <w:lang w:val="uk-UA"/>
        </w:rPr>
      </w:pPr>
    </w:p>
    <w:p w14:paraId="4DDFD65A" w14:textId="08C8DAB3" w:rsidR="0056669C" w:rsidRPr="000F145D" w:rsidRDefault="00BE1F31" w:rsidP="009D64C7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4. Перевести наступні числа з </w:t>
      </w:r>
      <w:proofErr w:type="spellStart"/>
      <w:r w:rsidRPr="000F145D">
        <w:rPr>
          <w:sz w:val="24"/>
          <w:szCs w:val="24"/>
        </w:rPr>
        <w:t>шістнадцяткової</w:t>
      </w:r>
      <w:proofErr w:type="spellEnd"/>
      <w:r w:rsidRPr="000F145D">
        <w:rPr>
          <w:sz w:val="24"/>
          <w:szCs w:val="24"/>
        </w:rPr>
        <w:t xml:space="preserve"> системи числення в десяткову:</w:t>
      </w:r>
    </w:p>
    <w:p w14:paraId="1C7AAFE4" w14:textId="68DE8E25" w:rsidR="00BE1F31" w:rsidRPr="000F145D" w:rsidRDefault="00BE1F31" w:rsidP="00BD7814">
      <w:pPr>
        <w:pStyle w:val="af0"/>
        <w:widowControl w:val="0"/>
        <w:numPr>
          <w:ilvl w:val="0"/>
          <w:numId w:val="3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3СD</w:t>
      </w:r>
      <w:r w:rsidR="00D17C56" w:rsidRPr="000F145D">
        <w:rPr>
          <w:shd w:val="clear" w:color="auto" w:fill="FFFFFF"/>
          <w:lang w:val="uk-UA"/>
        </w:rPr>
        <w:t>,78</w:t>
      </w:r>
      <w:r w:rsidRPr="000F145D">
        <w:rPr>
          <w:shd w:val="clear" w:color="auto" w:fill="FFFFFF"/>
          <w:vertAlign w:val="subscript"/>
          <w:lang w:val="uk-UA"/>
        </w:rPr>
        <w:t>16</w:t>
      </w:r>
      <w:r w:rsidRPr="000F145D">
        <w:rPr>
          <w:shd w:val="clear" w:color="auto" w:fill="FFFFFF"/>
          <w:lang w:val="uk-UA"/>
        </w:rPr>
        <w:t>;</w:t>
      </w:r>
    </w:p>
    <w:p w14:paraId="43B2C11C" w14:textId="713567F6" w:rsidR="00BE1F31" w:rsidRPr="000F145D" w:rsidRDefault="00BE1F31" w:rsidP="00BD7814">
      <w:pPr>
        <w:pStyle w:val="af0"/>
        <w:widowControl w:val="0"/>
        <w:numPr>
          <w:ilvl w:val="0"/>
          <w:numId w:val="3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FF12</w:t>
      </w:r>
      <w:r w:rsidRPr="000F145D">
        <w:rPr>
          <w:shd w:val="clear" w:color="auto" w:fill="FFFFFF"/>
          <w:vertAlign w:val="subscript"/>
          <w:lang w:val="uk-UA"/>
        </w:rPr>
        <w:t>16</w:t>
      </w:r>
      <w:r w:rsidRPr="000F145D">
        <w:rPr>
          <w:shd w:val="clear" w:color="auto" w:fill="FFFFFF"/>
          <w:lang w:val="uk-UA"/>
        </w:rPr>
        <w:t>;</w:t>
      </w:r>
    </w:p>
    <w:p w14:paraId="226E9B84" w14:textId="46AD846B" w:rsidR="00A10F5F" w:rsidRPr="000F145D" w:rsidRDefault="00BE1F31" w:rsidP="00BD7814">
      <w:pPr>
        <w:pStyle w:val="af0"/>
        <w:widowControl w:val="0"/>
        <w:numPr>
          <w:ilvl w:val="0"/>
          <w:numId w:val="3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987A</w:t>
      </w:r>
      <w:r w:rsidR="00D17C56" w:rsidRPr="000F145D">
        <w:rPr>
          <w:shd w:val="clear" w:color="auto" w:fill="FFFFFF"/>
          <w:lang w:val="uk-UA"/>
        </w:rPr>
        <w:t>,А</w:t>
      </w:r>
      <w:r w:rsidRPr="000F145D">
        <w:rPr>
          <w:shd w:val="clear" w:color="auto" w:fill="FFFFFF"/>
          <w:vertAlign w:val="subscript"/>
          <w:lang w:val="uk-UA"/>
        </w:rPr>
        <w:t>16</w:t>
      </w:r>
      <w:r w:rsidRPr="000F145D">
        <w:rPr>
          <w:shd w:val="clear" w:color="auto" w:fill="FFFFFF"/>
          <w:lang w:val="uk-UA"/>
        </w:rPr>
        <w:t>;</w:t>
      </w:r>
    </w:p>
    <w:p w14:paraId="0910C00C" w14:textId="6AA2291E" w:rsidR="00BE1F31" w:rsidRPr="000F145D" w:rsidRDefault="00BE1F31" w:rsidP="00BD7814">
      <w:pPr>
        <w:pStyle w:val="af0"/>
        <w:widowControl w:val="0"/>
        <w:numPr>
          <w:ilvl w:val="0"/>
          <w:numId w:val="3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7A5F3D</w:t>
      </w:r>
      <w:r w:rsidRPr="000F145D">
        <w:rPr>
          <w:shd w:val="clear" w:color="auto" w:fill="FFFFFF"/>
          <w:vertAlign w:val="subscript"/>
          <w:lang w:val="uk-UA"/>
        </w:rPr>
        <w:t>16</w:t>
      </w:r>
      <w:r w:rsidRPr="000F145D">
        <w:rPr>
          <w:shd w:val="clear" w:color="auto" w:fill="FFFFFF"/>
          <w:lang w:val="uk-UA"/>
        </w:rPr>
        <w:t>;</w:t>
      </w:r>
    </w:p>
    <w:p w14:paraId="6A104D9F" w14:textId="0D816C85" w:rsidR="00BE1F31" w:rsidRPr="000F145D" w:rsidRDefault="00BE1F31" w:rsidP="00BD7814">
      <w:pPr>
        <w:pStyle w:val="af0"/>
        <w:widowControl w:val="0"/>
        <w:numPr>
          <w:ilvl w:val="0"/>
          <w:numId w:val="3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FFFF</w:t>
      </w:r>
      <w:r w:rsidRPr="000F145D">
        <w:rPr>
          <w:shd w:val="clear" w:color="auto" w:fill="FFFFFF"/>
          <w:vertAlign w:val="subscript"/>
          <w:lang w:val="uk-UA"/>
        </w:rPr>
        <w:t>16</w:t>
      </w:r>
      <w:r w:rsidRPr="000F145D">
        <w:rPr>
          <w:shd w:val="clear" w:color="auto" w:fill="FFFFFF"/>
          <w:lang w:val="uk-UA"/>
        </w:rPr>
        <w:t>.</w:t>
      </w:r>
    </w:p>
    <w:p w14:paraId="392CED1E" w14:textId="0B915BF9" w:rsidR="00BE1F31" w:rsidRPr="000F145D" w:rsidRDefault="00BE1F31" w:rsidP="009D64C7">
      <w:pPr>
        <w:ind w:firstLine="567"/>
        <w:jc w:val="both"/>
        <w:rPr>
          <w:sz w:val="24"/>
          <w:szCs w:val="24"/>
        </w:rPr>
      </w:pPr>
    </w:p>
    <w:p w14:paraId="628226F0" w14:textId="6A56B10E" w:rsidR="00BE1F31" w:rsidRPr="000F145D" w:rsidRDefault="00BE1F31" w:rsidP="009D64C7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5. Перевести наступні числа з </w:t>
      </w:r>
      <w:proofErr w:type="spellStart"/>
      <w:r w:rsidR="00D17C56" w:rsidRPr="000F145D">
        <w:rPr>
          <w:sz w:val="24"/>
          <w:szCs w:val="24"/>
        </w:rPr>
        <w:t>вісімкової</w:t>
      </w:r>
      <w:proofErr w:type="spellEnd"/>
      <w:r w:rsidRPr="000F145D">
        <w:rPr>
          <w:sz w:val="24"/>
          <w:szCs w:val="24"/>
        </w:rPr>
        <w:t xml:space="preserve"> системи числення в </w:t>
      </w:r>
      <w:proofErr w:type="spellStart"/>
      <w:r w:rsidR="00D17C56" w:rsidRPr="000F145D">
        <w:rPr>
          <w:sz w:val="24"/>
          <w:szCs w:val="24"/>
        </w:rPr>
        <w:t>шістнадцяткову</w:t>
      </w:r>
      <w:proofErr w:type="spellEnd"/>
      <w:r w:rsidRPr="000F145D">
        <w:rPr>
          <w:sz w:val="24"/>
          <w:szCs w:val="24"/>
        </w:rPr>
        <w:t>:</w:t>
      </w:r>
    </w:p>
    <w:p w14:paraId="04B14E56" w14:textId="4A7B3C38" w:rsidR="00BE1F31" w:rsidRPr="000F145D" w:rsidRDefault="00D17C56" w:rsidP="00BD7814">
      <w:pPr>
        <w:pStyle w:val="af0"/>
        <w:widowControl w:val="0"/>
        <w:numPr>
          <w:ilvl w:val="0"/>
          <w:numId w:val="3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3567</w:t>
      </w:r>
      <w:r w:rsidRPr="000F145D">
        <w:rPr>
          <w:shd w:val="clear" w:color="auto" w:fill="FFFFFF"/>
          <w:vertAlign w:val="subscript"/>
          <w:lang w:val="uk-UA"/>
        </w:rPr>
        <w:t>8</w:t>
      </w:r>
      <w:r w:rsidRPr="000F145D">
        <w:rPr>
          <w:shd w:val="clear" w:color="auto" w:fill="FFFFFF"/>
          <w:lang w:val="uk-UA"/>
        </w:rPr>
        <w:t>;</w:t>
      </w:r>
    </w:p>
    <w:p w14:paraId="74C20456" w14:textId="0EB8D443" w:rsidR="00D17C56" w:rsidRPr="000F145D" w:rsidRDefault="00D17C56" w:rsidP="00BD7814">
      <w:pPr>
        <w:pStyle w:val="af0"/>
        <w:widowControl w:val="0"/>
        <w:numPr>
          <w:ilvl w:val="0"/>
          <w:numId w:val="3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1234</w:t>
      </w:r>
      <w:r w:rsidRPr="000F145D">
        <w:rPr>
          <w:shd w:val="clear" w:color="auto" w:fill="FFFFFF"/>
          <w:vertAlign w:val="subscript"/>
          <w:lang w:val="uk-UA"/>
        </w:rPr>
        <w:t>8</w:t>
      </w:r>
      <w:r w:rsidRPr="000F145D">
        <w:rPr>
          <w:shd w:val="clear" w:color="auto" w:fill="FFFFFF"/>
          <w:lang w:val="uk-UA"/>
        </w:rPr>
        <w:t>;</w:t>
      </w:r>
    </w:p>
    <w:p w14:paraId="63B3CFE6" w14:textId="3BADD580" w:rsidR="00D17C56" w:rsidRPr="000F145D" w:rsidRDefault="00D17C56" w:rsidP="00BD7814">
      <w:pPr>
        <w:pStyle w:val="af0"/>
        <w:widowControl w:val="0"/>
        <w:numPr>
          <w:ilvl w:val="0"/>
          <w:numId w:val="3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775</w:t>
      </w:r>
      <w:r w:rsidRPr="000F145D">
        <w:rPr>
          <w:shd w:val="clear" w:color="auto" w:fill="FFFFFF"/>
          <w:vertAlign w:val="subscript"/>
          <w:lang w:val="uk-UA"/>
        </w:rPr>
        <w:t>8</w:t>
      </w:r>
      <w:r w:rsidRPr="000F145D">
        <w:rPr>
          <w:shd w:val="clear" w:color="auto" w:fill="FFFFFF"/>
          <w:lang w:val="uk-UA"/>
        </w:rPr>
        <w:t>;</w:t>
      </w:r>
    </w:p>
    <w:p w14:paraId="16E46BE4" w14:textId="75757A9C" w:rsidR="00D17C56" w:rsidRPr="000F145D" w:rsidRDefault="00C37127" w:rsidP="00BD7814">
      <w:pPr>
        <w:pStyle w:val="af0"/>
        <w:widowControl w:val="0"/>
        <w:numPr>
          <w:ilvl w:val="0"/>
          <w:numId w:val="3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5731</w:t>
      </w:r>
      <w:r w:rsidRPr="000F145D">
        <w:rPr>
          <w:shd w:val="clear" w:color="auto" w:fill="FFFFFF"/>
          <w:vertAlign w:val="subscript"/>
          <w:lang w:val="uk-UA"/>
        </w:rPr>
        <w:t>8</w:t>
      </w:r>
      <w:r w:rsidRPr="000F145D">
        <w:rPr>
          <w:shd w:val="clear" w:color="auto" w:fill="FFFFFF"/>
          <w:lang w:val="uk-UA"/>
        </w:rPr>
        <w:t>;</w:t>
      </w:r>
    </w:p>
    <w:p w14:paraId="36EDA35D" w14:textId="3056F4BF" w:rsidR="00C37127" w:rsidRPr="000F145D" w:rsidRDefault="00C37127" w:rsidP="00BD7814">
      <w:pPr>
        <w:pStyle w:val="af0"/>
        <w:widowControl w:val="0"/>
        <w:numPr>
          <w:ilvl w:val="0"/>
          <w:numId w:val="3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111</w:t>
      </w:r>
      <w:r w:rsidRPr="000F145D">
        <w:rPr>
          <w:shd w:val="clear" w:color="auto" w:fill="FFFFFF"/>
          <w:vertAlign w:val="subscript"/>
          <w:lang w:val="uk-UA"/>
        </w:rPr>
        <w:t>8</w:t>
      </w:r>
      <w:r w:rsidRPr="000F145D">
        <w:rPr>
          <w:shd w:val="clear" w:color="auto" w:fill="FFFFFF"/>
          <w:lang w:val="uk-UA"/>
        </w:rPr>
        <w:t>.</w:t>
      </w:r>
    </w:p>
    <w:p w14:paraId="09448C58" w14:textId="77777777" w:rsidR="00BE1F31" w:rsidRPr="000F145D" w:rsidRDefault="00BE1F31" w:rsidP="009D64C7">
      <w:pPr>
        <w:ind w:firstLine="567"/>
        <w:jc w:val="both"/>
        <w:rPr>
          <w:sz w:val="24"/>
          <w:szCs w:val="24"/>
        </w:rPr>
      </w:pPr>
    </w:p>
    <w:p w14:paraId="582B45D0" w14:textId="77777777" w:rsidR="0056669C" w:rsidRPr="000F145D" w:rsidRDefault="0056669C" w:rsidP="009D64C7">
      <w:pPr>
        <w:ind w:firstLine="567"/>
        <w:jc w:val="both"/>
        <w:rPr>
          <w:sz w:val="24"/>
          <w:szCs w:val="24"/>
        </w:rPr>
      </w:pPr>
    </w:p>
    <w:p w14:paraId="5412D6E6" w14:textId="5B8F80AF" w:rsidR="0056669C" w:rsidRPr="000F145D" w:rsidRDefault="00A10F5F" w:rsidP="0056669C">
      <w:pPr>
        <w:pStyle w:val="1"/>
        <w:rPr>
          <w:spacing w:val="-2"/>
        </w:rPr>
      </w:pPr>
      <w:r w:rsidRPr="000F145D">
        <w:br w:type="page"/>
      </w:r>
      <w:bookmarkStart w:id="5" w:name="_Toc129031608"/>
      <w:bookmarkStart w:id="6" w:name="_Toc431818292"/>
      <w:bookmarkStart w:id="7" w:name="_Toc450132900"/>
      <w:bookmarkStart w:id="8" w:name="_Toc471981753"/>
      <w:bookmarkStart w:id="9" w:name="_Toc471981800"/>
      <w:r w:rsidR="0056669C" w:rsidRPr="000F145D">
        <w:t xml:space="preserve">Лабораторна робота № 2. </w:t>
      </w:r>
      <w:r w:rsidR="009734F8" w:rsidRPr="000F145D">
        <w:rPr>
          <w:szCs w:val="24"/>
        </w:rPr>
        <w:t>Двійкові операції</w:t>
      </w:r>
      <w:bookmarkEnd w:id="5"/>
    </w:p>
    <w:p w14:paraId="71CB2ABD" w14:textId="77777777" w:rsidR="0056669C" w:rsidRPr="000F145D" w:rsidRDefault="0056669C" w:rsidP="0056669C">
      <w:pPr>
        <w:jc w:val="both"/>
        <w:rPr>
          <w:b/>
          <w:spacing w:val="-8"/>
          <w:sz w:val="24"/>
          <w:szCs w:val="24"/>
        </w:rPr>
      </w:pPr>
    </w:p>
    <w:p w14:paraId="1A339829" w14:textId="1DDB7C93" w:rsidR="0056669C" w:rsidRPr="000F145D" w:rsidRDefault="0056669C" w:rsidP="0056669C">
      <w:pPr>
        <w:ind w:firstLine="567"/>
        <w:jc w:val="both"/>
        <w:rPr>
          <w:sz w:val="24"/>
          <w:szCs w:val="24"/>
        </w:rPr>
      </w:pPr>
      <w:r w:rsidRPr="000F145D">
        <w:rPr>
          <w:b/>
          <w:spacing w:val="-8"/>
          <w:sz w:val="24"/>
          <w:szCs w:val="24"/>
        </w:rPr>
        <w:t>Мета роботи:</w:t>
      </w:r>
      <w:r w:rsidRPr="000F145D">
        <w:rPr>
          <w:spacing w:val="-8"/>
          <w:sz w:val="24"/>
          <w:szCs w:val="24"/>
        </w:rPr>
        <w:t xml:space="preserve"> </w:t>
      </w:r>
      <w:r w:rsidRPr="000F145D">
        <w:rPr>
          <w:sz w:val="24"/>
          <w:szCs w:val="24"/>
        </w:rPr>
        <w:t xml:space="preserve">ознайомитися з </w:t>
      </w:r>
      <w:r w:rsidR="009734F8" w:rsidRPr="000F145D">
        <w:rPr>
          <w:sz w:val="24"/>
          <w:szCs w:val="24"/>
        </w:rPr>
        <w:t>двійковими операціями, а саме: додавання, віднімання, множення, ділення, логічні операції та зсуви</w:t>
      </w:r>
      <w:r w:rsidRPr="000F145D">
        <w:rPr>
          <w:sz w:val="24"/>
          <w:szCs w:val="24"/>
        </w:rPr>
        <w:t xml:space="preserve">. Навчитися </w:t>
      </w:r>
      <w:r w:rsidR="009734F8" w:rsidRPr="000F145D">
        <w:rPr>
          <w:sz w:val="24"/>
          <w:szCs w:val="24"/>
        </w:rPr>
        <w:t>виконувати на практиці двійкові операції</w:t>
      </w:r>
      <w:r w:rsidRPr="000F145D">
        <w:rPr>
          <w:sz w:val="24"/>
          <w:szCs w:val="24"/>
        </w:rPr>
        <w:t>.</w:t>
      </w:r>
    </w:p>
    <w:p w14:paraId="48612E57" w14:textId="77777777" w:rsidR="0056669C" w:rsidRPr="000F145D" w:rsidRDefault="0056669C" w:rsidP="0056669C">
      <w:pPr>
        <w:ind w:firstLine="567"/>
        <w:jc w:val="both"/>
        <w:rPr>
          <w:sz w:val="24"/>
          <w:szCs w:val="24"/>
        </w:rPr>
      </w:pPr>
    </w:p>
    <w:p w14:paraId="533BAA74" w14:textId="77777777" w:rsidR="0056669C" w:rsidRPr="000F145D" w:rsidRDefault="0056669C" w:rsidP="0056669C">
      <w:pPr>
        <w:ind w:firstLine="567"/>
        <w:jc w:val="both"/>
        <w:rPr>
          <w:sz w:val="24"/>
          <w:szCs w:val="24"/>
        </w:rPr>
      </w:pPr>
    </w:p>
    <w:p w14:paraId="3306FEBB" w14:textId="77777777" w:rsidR="0056669C" w:rsidRPr="000F145D" w:rsidRDefault="0056669C" w:rsidP="0056669C">
      <w:pPr>
        <w:pStyle w:val="22"/>
        <w:tabs>
          <w:tab w:val="left" w:pos="0"/>
        </w:tabs>
        <w:spacing w:after="0"/>
        <w:ind w:left="720" w:hanging="153"/>
      </w:pPr>
      <w:bookmarkStart w:id="10" w:name="_Toc129031609"/>
      <w:r w:rsidRPr="000F145D">
        <w:t>1. Теоретичний матеріал</w:t>
      </w:r>
      <w:bookmarkEnd w:id="10"/>
    </w:p>
    <w:p w14:paraId="4585996B" w14:textId="77777777" w:rsidR="006353FA" w:rsidRPr="000F145D" w:rsidRDefault="006353FA" w:rsidP="006353FA">
      <w:pPr>
        <w:ind w:firstLine="567"/>
        <w:jc w:val="both"/>
        <w:rPr>
          <w:color w:val="000000"/>
          <w:sz w:val="24"/>
          <w:szCs w:val="24"/>
        </w:rPr>
      </w:pPr>
      <w:r w:rsidRPr="000F145D">
        <w:rPr>
          <w:color w:val="000000"/>
          <w:sz w:val="24"/>
          <w:szCs w:val="24"/>
        </w:rPr>
        <w:t>Виконання арифметичних дій у будь-яких позиційних системах числення проводиться за тими самими правилами, що використовуються в десятковій системі числення.</w:t>
      </w:r>
    </w:p>
    <w:p w14:paraId="2E671690" w14:textId="1E654346" w:rsidR="0056669C" w:rsidRPr="000F145D" w:rsidRDefault="006353FA" w:rsidP="006353FA">
      <w:pPr>
        <w:ind w:firstLine="567"/>
        <w:jc w:val="both"/>
        <w:rPr>
          <w:color w:val="000000"/>
          <w:sz w:val="24"/>
          <w:szCs w:val="24"/>
        </w:rPr>
      </w:pPr>
      <w:r w:rsidRPr="000F145D">
        <w:rPr>
          <w:color w:val="000000"/>
          <w:sz w:val="24"/>
          <w:szCs w:val="24"/>
        </w:rPr>
        <w:t>Так само, як і в десятковій системі числення, для виконання арифметичних дій необхідно знати таблиці складання (віднімання) та множення.</w:t>
      </w:r>
    </w:p>
    <w:p w14:paraId="43D968DB" w14:textId="7507C058" w:rsidR="0056669C" w:rsidRPr="000F145D" w:rsidRDefault="006353FA" w:rsidP="0056669C">
      <w:pPr>
        <w:ind w:firstLine="567"/>
        <w:jc w:val="both"/>
        <w:rPr>
          <w:color w:val="000000"/>
          <w:sz w:val="24"/>
          <w:szCs w:val="24"/>
        </w:rPr>
      </w:pPr>
      <w:r w:rsidRPr="000F145D">
        <w:rPr>
          <w:color w:val="000000"/>
          <w:sz w:val="24"/>
          <w:szCs w:val="24"/>
        </w:rPr>
        <w:t>Додавання в двійковій системі числення виконується за тими самими правилами, що й у десятковій. Два числа записуються в стовпчик з вирівнюванням по роздільнику цілої та дробової частини та за необхідності доповнюються незначними нулями ліворуч для цілої частини та праворуч для дробової частини. Додавання починається з крайнього правого розряду.</w:t>
      </w:r>
    </w:p>
    <w:p w14:paraId="20620F4F" w14:textId="496DE70C" w:rsidR="0056669C" w:rsidRPr="000F145D" w:rsidRDefault="001300BB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Маємо наступну таблицю додавання для двійкової системи числення:</w:t>
      </w:r>
    </w:p>
    <w:p w14:paraId="0A8ADE39" w14:textId="3ECE9F7A" w:rsidR="001300BB" w:rsidRPr="000F145D" w:rsidRDefault="001300BB" w:rsidP="001300BB">
      <w:pPr>
        <w:jc w:val="both"/>
        <w:rPr>
          <w:sz w:val="24"/>
          <w:szCs w:val="24"/>
        </w:rPr>
      </w:pPr>
    </w:p>
    <w:p w14:paraId="17C8EFCD" w14:textId="4FB4FD34" w:rsidR="001300BB" w:rsidRPr="000F145D" w:rsidRDefault="001300BB" w:rsidP="001300BB">
      <w:pPr>
        <w:jc w:val="both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6D629286" wp14:editId="73C63692">
            <wp:extent cx="1148400" cy="1389600"/>
            <wp:effectExtent l="0" t="0" r="0" b="127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BEDAA2AC-1AF3-40B5-A1B6-CA0D331E7D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BEDAA2AC-1AF3-40B5-A1B6-CA0D331E7D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8400" cy="13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7B8A" w14:textId="77777777" w:rsidR="001300BB" w:rsidRPr="000F145D" w:rsidRDefault="001300BB" w:rsidP="001300BB">
      <w:pPr>
        <w:jc w:val="both"/>
        <w:rPr>
          <w:sz w:val="24"/>
          <w:szCs w:val="24"/>
        </w:rPr>
      </w:pPr>
    </w:p>
    <w:p w14:paraId="2B92ED2A" w14:textId="4DB2498F" w:rsidR="001300BB" w:rsidRPr="000F145D" w:rsidRDefault="001300BB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Розглянемо приклад, </w:t>
      </w:r>
      <w:r w:rsidR="00265450" w:rsidRPr="000F145D">
        <w:rPr>
          <w:sz w:val="24"/>
          <w:szCs w:val="24"/>
        </w:rPr>
        <w:t xml:space="preserve">виконаємо </w:t>
      </w:r>
      <w:r w:rsidRPr="000F145D">
        <w:rPr>
          <w:sz w:val="24"/>
          <w:szCs w:val="24"/>
        </w:rPr>
        <w:t>додавання чисел 1011,1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 xml:space="preserve"> + 1010,11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>:</w:t>
      </w:r>
    </w:p>
    <w:p w14:paraId="34254164" w14:textId="09448447" w:rsidR="001300BB" w:rsidRPr="000F145D" w:rsidRDefault="001300BB" w:rsidP="001300BB">
      <w:pPr>
        <w:jc w:val="both"/>
        <w:rPr>
          <w:sz w:val="24"/>
          <w:szCs w:val="24"/>
        </w:rPr>
      </w:pPr>
    </w:p>
    <w:p w14:paraId="24936067" w14:textId="6BB24DB0" w:rsidR="001300BB" w:rsidRPr="000F145D" w:rsidRDefault="00265450" w:rsidP="001300BB">
      <w:pPr>
        <w:jc w:val="both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5C5806E6" wp14:editId="1B825249">
            <wp:extent cx="1310400" cy="7488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400" cy="7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83C37" w14:textId="77777777" w:rsidR="001300BB" w:rsidRPr="000F145D" w:rsidRDefault="001300BB" w:rsidP="001300BB">
      <w:pPr>
        <w:jc w:val="both"/>
        <w:rPr>
          <w:sz w:val="24"/>
          <w:szCs w:val="24"/>
        </w:rPr>
      </w:pPr>
    </w:p>
    <w:p w14:paraId="0705EC3D" w14:textId="376A1953" w:rsidR="001300BB" w:rsidRPr="000F145D" w:rsidRDefault="00265450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Цікавою є також ситуація, коли складаються більше двох чисел. В цьому випадку можливе перенесення через кілька розрядів. Наприклад виконаємо додавання чисел 111,1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 xml:space="preserve"> + 111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 xml:space="preserve"> + 101,1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>:</w:t>
      </w:r>
    </w:p>
    <w:p w14:paraId="7C5A6762" w14:textId="333D07D9" w:rsidR="00265450" w:rsidRPr="000F145D" w:rsidRDefault="00265450" w:rsidP="00265450">
      <w:pPr>
        <w:jc w:val="both"/>
        <w:rPr>
          <w:sz w:val="24"/>
          <w:szCs w:val="24"/>
        </w:rPr>
      </w:pPr>
    </w:p>
    <w:p w14:paraId="4762E360" w14:textId="6BE7D035" w:rsidR="00265450" w:rsidRPr="000F145D" w:rsidRDefault="00265450" w:rsidP="00265450">
      <w:pPr>
        <w:jc w:val="both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11A1675B" wp14:editId="719B7436">
            <wp:extent cx="1742400" cy="136440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00" cy="13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B421A" w14:textId="77777777" w:rsidR="00265450" w:rsidRPr="000F145D" w:rsidRDefault="00265450" w:rsidP="00265450">
      <w:pPr>
        <w:jc w:val="both"/>
        <w:rPr>
          <w:sz w:val="24"/>
          <w:szCs w:val="24"/>
        </w:rPr>
      </w:pPr>
    </w:p>
    <w:p w14:paraId="32D29D20" w14:textId="4388428B" w:rsidR="00265450" w:rsidRPr="000F145D" w:rsidRDefault="009F4A6B" w:rsidP="009F4A6B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При додаванні в розряді одиниць (розряд 0) виявляється 4 одиниці, які, об'єднавшись, дають 100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>. Тому з нульового розряду до першого розряду переноситься 0, а до другого – 1. Аналогічна ситуація виникає у другому розряді, де з урахуванням двох перенесених одиниць виходить число 101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>. 1 залишається у другому розряді, 0 переноситься у третій та 1 переноситься у четвертий.</w:t>
      </w:r>
    </w:p>
    <w:p w14:paraId="3E529028" w14:textId="447BBFC0" w:rsidR="001300BB" w:rsidRPr="000F145D" w:rsidRDefault="001300BB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Маємо наступну таблицю віднімання для двійкової системи числення:</w:t>
      </w:r>
    </w:p>
    <w:p w14:paraId="5A77F7B9" w14:textId="47675F48" w:rsidR="00ED698B" w:rsidRPr="000F145D" w:rsidRDefault="00ED698B" w:rsidP="00ED698B">
      <w:pPr>
        <w:jc w:val="both"/>
        <w:rPr>
          <w:sz w:val="24"/>
          <w:szCs w:val="24"/>
        </w:rPr>
      </w:pPr>
    </w:p>
    <w:p w14:paraId="63BF1649" w14:textId="5BABB930" w:rsidR="00ED698B" w:rsidRPr="000F145D" w:rsidRDefault="00ED698B" w:rsidP="00ED698B">
      <w:pPr>
        <w:jc w:val="both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65EC5913" wp14:editId="0A78C590">
            <wp:extent cx="1141200" cy="1375200"/>
            <wp:effectExtent l="0" t="0" r="1905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C38C3CCC-4EEC-4416-AE68-32BBA49DA1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C38C3CCC-4EEC-4416-AE68-32BBA49DA1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12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3078" w14:textId="77777777" w:rsidR="00ED698B" w:rsidRPr="000F145D" w:rsidRDefault="00ED698B" w:rsidP="00ED698B">
      <w:pPr>
        <w:jc w:val="both"/>
        <w:rPr>
          <w:sz w:val="24"/>
          <w:szCs w:val="24"/>
        </w:rPr>
      </w:pPr>
    </w:p>
    <w:p w14:paraId="10812227" w14:textId="5B635121" w:rsidR="001300BB" w:rsidRPr="000F145D" w:rsidRDefault="00ED698B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У разі віднімання в поточному розряді з нуля одиниці відбувається позика зі старшого розряду. По суті, ми віднімаємо не з одиниці, а з двійкового числа 10. Якщо займається одиниця через кілька розрядів, то вона дає по одній одиниці у всіх проміжних нульових розрядах і 10 у тому розряді, для якого займалася.</w:t>
      </w:r>
    </w:p>
    <w:p w14:paraId="63C5374B" w14:textId="339946F6" w:rsidR="00ED698B" w:rsidRPr="000F145D" w:rsidRDefault="00ED698B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Розглянемо приклад, виконаємо віднімання чисел 10110,01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 xml:space="preserve"> – 1001,1</w:t>
      </w:r>
      <w:r w:rsidRPr="000F145D">
        <w:rPr>
          <w:sz w:val="24"/>
          <w:szCs w:val="24"/>
          <w:vertAlign w:val="subscript"/>
        </w:rPr>
        <w:t>2</w:t>
      </w:r>
    </w:p>
    <w:p w14:paraId="7FF0E8AB" w14:textId="2A00B096" w:rsidR="00ED698B" w:rsidRPr="000F145D" w:rsidRDefault="00ED698B" w:rsidP="00194DB0">
      <w:pPr>
        <w:jc w:val="both"/>
        <w:rPr>
          <w:sz w:val="24"/>
          <w:szCs w:val="24"/>
        </w:rPr>
      </w:pPr>
    </w:p>
    <w:p w14:paraId="778335CB" w14:textId="432158EE" w:rsidR="00194DB0" w:rsidRPr="000F145D" w:rsidRDefault="00194DB0" w:rsidP="00194DB0">
      <w:pPr>
        <w:jc w:val="both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005878DE" wp14:editId="715D7AF3">
            <wp:extent cx="1396800" cy="687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800" cy="6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B5D3" w14:textId="77777777" w:rsidR="00194DB0" w:rsidRPr="000F145D" w:rsidRDefault="00194DB0" w:rsidP="00194DB0">
      <w:pPr>
        <w:jc w:val="both"/>
        <w:rPr>
          <w:sz w:val="24"/>
          <w:szCs w:val="24"/>
        </w:rPr>
      </w:pPr>
    </w:p>
    <w:p w14:paraId="11D78E4A" w14:textId="45B06391" w:rsidR="00ED698B" w:rsidRPr="000F145D" w:rsidRDefault="00ED698B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Маємо наступну таблицю множення для двійкової системи числення</w:t>
      </w:r>
    </w:p>
    <w:p w14:paraId="741B7D84" w14:textId="5DAB2F22" w:rsidR="000F3DBF" w:rsidRPr="000F145D" w:rsidRDefault="000F3DBF" w:rsidP="000F3DBF">
      <w:pPr>
        <w:jc w:val="both"/>
        <w:rPr>
          <w:sz w:val="24"/>
          <w:szCs w:val="24"/>
        </w:rPr>
      </w:pPr>
    </w:p>
    <w:p w14:paraId="0B3C00B3" w14:textId="6CD90913" w:rsidR="000F3DBF" w:rsidRPr="000F145D" w:rsidRDefault="000F3DBF" w:rsidP="000F3DBF">
      <w:pPr>
        <w:jc w:val="both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5D3E1290" wp14:editId="5F79B49E">
            <wp:extent cx="1224000" cy="1389600"/>
            <wp:effectExtent l="0" t="0" r="0" b="1270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089CDC66-EDA3-4170-97AE-4E6BCD381D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089CDC66-EDA3-4170-97AE-4E6BCD381D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4000" cy="13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FBE7" w14:textId="77777777" w:rsidR="000F3DBF" w:rsidRPr="000F145D" w:rsidRDefault="000F3DBF" w:rsidP="000F3DBF">
      <w:pPr>
        <w:jc w:val="both"/>
        <w:rPr>
          <w:sz w:val="24"/>
          <w:szCs w:val="24"/>
        </w:rPr>
      </w:pPr>
    </w:p>
    <w:p w14:paraId="696E6C9A" w14:textId="77777777" w:rsidR="000F3DBF" w:rsidRPr="000F145D" w:rsidRDefault="000F3DBF" w:rsidP="000F3DBF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Множення </w:t>
      </w:r>
      <w:proofErr w:type="spellStart"/>
      <w:r w:rsidRPr="000F145D">
        <w:rPr>
          <w:sz w:val="24"/>
          <w:szCs w:val="24"/>
        </w:rPr>
        <w:t>багаторозрядних</w:t>
      </w:r>
      <w:proofErr w:type="spellEnd"/>
      <w:r w:rsidRPr="000F145D">
        <w:rPr>
          <w:sz w:val="24"/>
          <w:szCs w:val="24"/>
        </w:rPr>
        <w:t xml:space="preserve"> двійкових чисел виконується в стовпчик аналогічно до множення десяткових чисел. Однак при цьому для двійкової системи числення можна скористатися такими простими правилами:</w:t>
      </w:r>
    </w:p>
    <w:p w14:paraId="4C495132" w14:textId="77777777" w:rsidR="000F3DBF" w:rsidRPr="000F145D" w:rsidRDefault="000F3DBF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>завжди множити більше на менше;</w:t>
      </w:r>
    </w:p>
    <w:p w14:paraId="13DDAEF1" w14:textId="33BCD1AB" w:rsidR="00ED698B" w:rsidRPr="000F145D" w:rsidRDefault="000F3DBF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>множення замінюється додаванням копій множини, записаних один під одним зі зрушенням щоразу на одну позицію вліво для кожного одиничного розряду множника (для нульових розрядів множника копія множника в шуканій сумі пропускається).</w:t>
      </w:r>
    </w:p>
    <w:p w14:paraId="4EB27075" w14:textId="4BFFAE62" w:rsidR="00ED698B" w:rsidRPr="000F145D" w:rsidRDefault="00B6702C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Розглянемо приклад, виконаємо множення чисел 1101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 xml:space="preserve"> · 101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>:</w:t>
      </w:r>
    </w:p>
    <w:p w14:paraId="0E3D863B" w14:textId="69533B9B" w:rsidR="00B6702C" w:rsidRPr="000F145D" w:rsidRDefault="00B6702C" w:rsidP="00B6702C">
      <w:pPr>
        <w:jc w:val="both"/>
        <w:rPr>
          <w:sz w:val="24"/>
          <w:szCs w:val="24"/>
        </w:rPr>
      </w:pPr>
    </w:p>
    <w:p w14:paraId="39228FA9" w14:textId="08065E88" w:rsidR="00B6702C" w:rsidRPr="000F145D" w:rsidRDefault="00B6702C" w:rsidP="00B6702C">
      <w:pPr>
        <w:jc w:val="both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38806ACE" wp14:editId="51641855">
            <wp:extent cx="787400" cy="11449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A774" w14:textId="77777777" w:rsidR="00B6702C" w:rsidRPr="000F145D" w:rsidRDefault="00B6702C" w:rsidP="00B6702C">
      <w:pPr>
        <w:jc w:val="both"/>
        <w:rPr>
          <w:sz w:val="24"/>
          <w:szCs w:val="24"/>
        </w:rPr>
      </w:pPr>
    </w:p>
    <w:p w14:paraId="41C09474" w14:textId="72C62757" w:rsidR="000F3DBF" w:rsidRPr="000F145D" w:rsidRDefault="0056382F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Ділення </w:t>
      </w:r>
      <w:proofErr w:type="spellStart"/>
      <w:r w:rsidRPr="000F145D">
        <w:rPr>
          <w:sz w:val="24"/>
          <w:szCs w:val="24"/>
        </w:rPr>
        <w:t>багаторозрядних</w:t>
      </w:r>
      <w:proofErr w:type="spellEnd"/>
      <w:r w:rsidRPr="000F145D">
        <w:rPr>
          <w:sz w:val="24"/>
          <w:szCs w:val="24"/>
        </w:rPr>
        <w:t xml:space="preserve"> двійкових чисел виконується аналогічно поділу на стовпчик десяткових чисел. При цьому на кожному кроці поділу виконується послідовне віднімання дільника з чергового поділеного до отримання залишку, що дорівнює 0 або 1, а під лічену кількість </w:t>
      </w:r>
      <w:proofErr w:type="spellStart"/>
      <w:r w:rsidRPr="000F145D">
        <w:rPr>
          <w:sz w:val="24"/>
          <w:szCs w:val="24"/>
        </w:rPr>
        <w:t>віднімань</w:t>
      </w:r>
      <w:proofErr w:type="spellEnd"/>
      <w:r w:rsidRPr="000F145D">
        <w:rPr>
          <w:sz w:val="24"/>
          <w:szCs w:val="24"/>
        </w:rPr>
        <w:t xml:space="preserve"> записується як чергове значення частки.</w:t>
      </w:r>
    </w:p>
    <w:p w14:paraId="2DC97671" w14:textId="30F6D4BC" w:rsidR="000F3DBF" w:rsidRPr="000F145D" w:rsidRDefault="0056382F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Розглянемо приклад, виконаємо ділення чисел 1000110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 xml:space="preserve"> : 111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>:</w:t>
      </w:r>
    </w:p>
    <w:p w14:paraId="2D8483A2" w14:textId="4FBAB4C5" w:rsidR="0056382F" w:rsidRPr="000F145D" w:rsidRDefault="0056382F" w:rsidP="0056382F">
      <w:pPr>
        <w:jc w:val="both"/>
        <w:rPr>
          <w:sz w:val="24"/>
          <w:szCs w:val="24"/>
        </w:rPr>
      </w:pPr>
    </w:p>
    <w:p w14:paraId="48B5B804" w14:textId="067C1795" w:rsidR="0056382F" w:rsidRPr="000F145D" w:rsidRDefault="0056382F" w:rsidP="0056382F">
      <w:pPr>
        <w:jc w:val="both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7FFC7D1A" wp14:editId="4934B7CD">
            <wp:extent cx="1419225" cy="981710"/>
            <wp:effectExtent l="0" t="0" r="952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7E225" w14:textId="77777777" w:rsidR="0056382F" w:rsidRPr="000F145D" w:rsidRDefault="0056382F" w:rsidP="0056382F">
      <w:pPr>
        <w:jc w:val="both"/>
        <w:rPr>
          <w:sz w:val="24"/>
          <w:szCs w:val="24"/>
        </w:rPr>
      </w:pPr>
    </w:p>
    <w:p w14:paraId="1578BE7E" w14:textId="3992AE7D" w:rsidR="000F3DBF" w:rsidRPr="000F145D" w:rsidRDefault="008477E7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Арифметичні операції інших системах числення виконуються аналогічно.</w:t>
      </w:r>
    </w:p>
    <w:p w14:paraId="32F4885A" w14:textId="145267E1" w:rsidR="0066798D" w:rsidRPr="000F145D" w:rsidRDefault="008477E7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До основних логічних операцій над двійковими числами відносяться операції інверсія</w:t>
      </w:r>
      <w:r w:rsidR="00AA7F2A" w:rsidRPr="000F145D">
        <w:rPr>
          <w:sz w:val="24"/>
          <w:szCs w:val="24"/>
        </w:rPr>
        <w:t xml:space="preserve"> </w:t>
      </w:r>
      <w:r w:rsidR="00AA7F2A" w:rsidRPr="000F145D">
        <w:t>(</w:t>
      </w:r>
      <w:r w:rsidR="00AA7F2A" w:rsidRPr="000F145D">
        <w:rPr>
          <w:sz w:val="24"/>
          <w:szCs w:val="24"/>
        </w:rPr>
        <w:t>NOT</w:t>
      </w:r>
      <w:r w:rsidR="00AA7F2A" w:rsidRPr="000F145D">
        <w:t>)</w:t>
      </w:r>
      <w:r w:rsidRPr="000F145D">
        <w:rPr>
          <w:sz w:val="24"/>
          <w:szCs w:val="24"/>
        </w:rPr>
        <w:t>, логічне "І"</w:t>
      </w:r>
      <w:r w:rsidR="00B31BC8" w:rsidRPr="000F145D">
        <w:rPr>
          <w:sz w:val="24"/>
          <w:szCs w:val="24"/>
        </w:rPr>
        <w:t xml:space="preserve"> (AND)</w:t>
      </w:r>
      <w:r w:rsidRPr="000F145D">
        <w:rPr>
          <w:sz w:val="24"/>
          <w:szCs w:val="24"/>
        </w:rPr>
        <w:t>, логічне "АБО"</w:t>
      </w:r>
      <w:r w:rsidR="00B31BC8" w:rsidRPr="000F145D">
        <w:rPr>
          <w:sz w:val="24"/>
          <w:szCs w:val="24"/>
        </w:rPr>
        <w:t xml:space="preserve"> (OR)</w:t>
      </w:r>
      <w:r w:rsidRPr="000F145D">
        <w:rPr>
          <w:sz w:val="24"/>
          <w:szCs w:val="24"/>
        </w:rPr>
        <w:t xml:space="preserve"> та "Виключне АБО"</w:t>
      </w:r>
      <w:r w:rsidR="00B31BC8" w:rsidRPr="000F145D">
        <w:rPr>
          <w:sz w:val="24"/>
          <w:szCs w:val="24"/>
        </w:rPr>
        <w:t xml:space="preserve"> (XOR)</w:t>
      </w:r>
      <w:r w:rsidRPr="000F145D">
        <w:rPr>
          <w:sz w:val="24"/>
          <w:szCs w:val="24"/>
        </w:rPr>
        <w:t>.</w:t>
      </w:r>
    </w:p>
    <w:p w14:paraId="5E5365A6" w14:textId="33638694" w:rsidR="0066798D" w:rsidRPr="000F145D" w:rsidRDefault="008477E7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У логікі </w:t>
      </w:r>
      <w:r w:rsidRPr="000F145D">
        <w:rPr>
          <w:i/>
          <w:iCs/>
          <w:sz w:val="24"/>
          <w:szCs w:val="24"/>
        </w:rPr>
        <w:t>логічними операціями</w:t>
      </w:r>
      <w:r w:rsidRPr="000F145D">
        <w:rPr>
          <w:sz w:val="24"/>
          <w:szCs w:val="24"/>
        </w:rPr>
        <w:t xml:space="preserve"> називають дії, внаслідок яких породжуються нові поняття з використанням вже існуючих. У більш вузькому значенні поняття логічної операції використовується в математичній логікі та програмуванні.</w:t>
      </w:r>
    </w:p>
    <w:p w14:paraId="5C592268" w14:textId="77777777" w:rsidR="00B31BC8" w:rsidRPr="000F145D" w:rsidRDefault="00B31BC8" w:rsidP="00B31BC8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До операцій належать:</w:t>
      </w:r>
    </w:p>
    <w:p w14:paraId="6289E08C" w14:textId="77777777" w:rsidR="00B31BC8" w:rsidRPr="000F145D" w:rsidRDefault="00B31BC8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>логічне додавання (OR);</w:t>
      </w:r>
    </w:p>
    <w:p w14:paraId="5E7842DC" w14:textId="77777777" w:rsidR="00B31BC8" w:rsidRPr="000F145D" w:rsidRDefault="00B31BC8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>логічне множення (AND);</w:t>
      </w:r>
    </w:p>
    <w:p w14:paraId="0E42F28C" w14:textId="50725C7D" w:rsidR="0066798D" w:rsidRPr="000F145D" w:rsidRDefault="00B31BC8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>логічне віднімання (XOR);</w:t>
      </w:r>
    </w:p>
    <w:p w14:paraId="4E5306F1" w14:textId="346E8455" w:rsidR="00AA7F2A" w:rsidRPr="000F145D" w:rsidRDefault="00AA7F2A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>інверсія (NOT).</w:t>
      </w:r>
    </w:p>
    <w:p w14:paraId="636303C5" w14:textId="404B69BB" w:rsidR="00B31BC8" w:rsidRPr="000F145D" w:rsidRDefault="00AA7F2A" w:rsidP="0056669C">
      <w:pPr>
        <w:ind w:firstLine="567"/>
        <w:jc w:val="both"/>
        <w:rPr>
          <w:sz w:val="24"/>
          <w:szCs w:val="24"/>
        </w:rPr>
      </w:pPr>
      <w:r w:rsidRPr="000F145D">
        <w:rPr>
          <w:i/>
          <w:iCs/>
          <w:sz w:val="24"/>
          <w:szCs w:val="24"/>
        </w:rPr>
        <w:t>Інверсія</w:t>
      </w:r>
      <w:r w:rsidRPr="000F145D">
        <w:rPr>
          <w:sz w:val="24"/>
          <w:szCs w:val="24"/>
        </w:rPr>
        <w:t xml:space="preserve"> (заперечення, доповнення, операція "НЕ", NOT) здійснює зміну значення операнду на протилежне. У тому випадку, якщо йдеться про інверсію двійкового числа з кількох розрядів, ця операція здійснюється порозрядно (побітове), тобто інвертується кожен розряд (біт) числа.</w:t>
      </w:r>
    </w:p>
    <w:p w14:paraId="2823F62A" w14:textId="06A76AD3" w:rsidR="00773A64" w:rsidRPr="000F145D" w:rsidRDefault="00773A64" w:rsidP="00773A64">
      <w:pPr>
        <w:jc w:val="both"/>
        <w:rPr>
          <w:sz w:val="24"/>
          <w:szCs w:val="24"/>
        </w:rPr>
      </w:pPr>
    </w:p>
    <w:p w14:paraId="5FB9D1A7" w14:textId="518D0F88" w:rsidR="00773A64" w:rsidRPr="000F145D" w:rsidRDefault="00773A64" w:rsidP="00773A64">
      <w:pPr>
        <w:jc w:val="both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04A0C2A2" wp14:editId="452B311D">
            <wp:extent cx="2487600" cy="583200"/>
            <wp:effectExtent l="0" t="0" r="825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5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3D164" w14:textId="77777777" w:rsidR="00773A64" w:rsidRPr="000F145D" w:rsidRDefault="00773A64" w:rsidP="00773A64">
      <w:pPr>
        <w:jc w:val="both"/>
        <w:rPr>
          <w:sz w:val="24"/>
          <w:szCs w:val="24"/>
        </w:rPr>
      </w:pPr>
    </w:p>
    <w:p w14:paraId="251EA7F8" w14:textId="38E58BA2" w:rsidR="00B31BC8" w:rsidRPr="000F145D" w:rsidRDefault="00DB608C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Наприклад, виконаємо інверсію для числа 01110010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>:</w:t>
      </w:r>
    </w:p>
    <w:p w14:paraId="18702512" w14:textId="214AEA59" w:rsidR="00DB608C" w:rsidRPr="000F145D" w:rsidRDefault="00DB608C" w:rsidP="00DB608C">
      <w:pPr>
        <w:jc w:val="both"/>
        <w:rPr>
          <w:sz w:val="24"/>
          <w:szCs w:val="24"/>
        </w:rPr>
      </w:pPr>
    </w:p>
    <w:p w14:paraId="520D24C2" w14:textId="3660C154" w:rsidR="00DB608C" w:rsidRPr="000F145D" w:rsidRDefault="00DB608C" w:rsidP="00DB608C">
      <w:pPr>
        <w:jc w:val="both"/>
        <w:rPr>
          <w:sz w:val="24"/>
          <w:szCs w:val="24"/>
        </w:rPr>
      </w:pPr>
      <w:r w:rsidRPr="000F145D">
        <w:t>(</w:t>
      </w:r>
      <w:r w:rsidRPr="000F145D">
        <w:rPr>
          <w:sz w:val="24"/>
          <w:szCs w:val="24"/>
        </w:rPr>
        <w:t>NOT</w:t>
      </w:r>
      <w:r w:rsidRPr="000F145D">
        <w:t xml:space="preserve">) </w:t>
      </w:r>
      <w:r w:rsidRPr="000F145D">
        <w:rPr>
          <w:sz w:val="24"/>
          <w:szCs w:val="24"/>
        </w:rPr>
        <w:t>01110010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 xml:space="preserve"> = 10001101</w:t>
      </w:r>
      <w:r w:rsidRPr="000F145D">
        <w:rPr>
          <w:sz w:val="24"/>
          <w:szCs w:val="24"/>
          <w:vertAlign w:val="subscript"/>
        </w:rPr>
        <w:t>2</w:t>
      </w:r>
    </w:p>
    <w:p w14:paraId="2FD362FE" w14:textId="77777777" w:rsidR="00DB608C" w:rsidRPr="000F145D" w:rsidRDefault="00DB608C" w:rsidP="00DB608C">
      <w:pPr>
        <w:jc w:val="both"/>
        <w:rPr>
          <w:sz w:val="24"/>
          <w:szCs w:val="24"/>
        </w:rPr>
      </w:pPr>
    </w:p>
    <w:p w14:paraId="454439DD" w14:textId="404B4A62" w:rsidR="00B31BC8" w:rsidRPr="000F145D" w:rsidRDefault="00773A64" w:rsidP="0056669C">
      <w:pPr>
        <w:ind w:firstLine="567"/>
        <w:jc w:val="both"/>
        <w:rPr>
          <w:sz w:val="24"/>
          <w:szCs w:val="24"/>
        </w:rPr>
      </w:pPr>
      <w:r w:rsidRPr="000F145D">
        <w:rPr>
          <w:i/>
          <w:iCs/>
          <w:sz w:val="24"/>
          <w:szCs w:val="24"/>
        </w:rPr>
        <w:t>Логічне множення</w:t>
      </w:r>
      <w:r w:rsidRPr="000F145D">
        <w:rPr>
          <w:sz w:val="24"/>
          <w:szCs w:val="24"/>
        </w:rPr>
        <w:t xml:space="preserve"> (операція «І», AND) є бінарною операцією, що повертає 1, тільки коли обидва операнду дорівнюють 1. При роботі з двійковими числами з кількох розрядів, ця операція здійснюється порозрядно. Порозрядні операції зазвичай здійснюються з операндами рівної довжини. У разі різної довжини операндів той, який має меншу довжину, доповнюється нулями у старших ступенях.</w:t>
      </w:r>
    </w:p>
    <w:p w14:paraId="23716E71" w14:textId="51A69A8D" w:rsidR="00773A64" w:rsidRPr="000F145D" w:rsidRDefault="00773A64" w:rsidP="00773A64">
      <w:pPr>
        <w:jc w:val="both"/>
        <w:rPr>
          <w:sz w:val="24"/>
          <w:szCs w:val="24"/>
        </w:rPr>
      </w:pPr>
    </w:p>
    <w:p w14:paraId="7F83E138" w14:textId="6642B4ED" w:rsidR="00773A64" w:rsidRPr="000F145D" w:rsidRDefault="00773A64" w:rsidP="00773A64">
      <w:pPr>
        <w:jc w:val="both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486165EC" wp14:editId="2823D665">
            <wp:extent cx="2671200" cy="943200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200" cy="9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923B5" w14:textId="77777777" w:rsidR="00773A64" w:rsidRPr="000F145D" w:rsidRDefault="00773A64" w:rsidP="00773A64">
      <w:pPr>
        <w:jc w:val="both"/>
        <w:rPr>
          <w:sz w:val="24"/>
          <w:szCs w:val="24"/>
        </w:rPr>
      </w:pPr>
    </w:p>
    <w:p w14:paraId="50FE34D6" w14:textId="159CADE7" w:rsidR="00DB608C" w:rsidRPr="000F145D" w:rsidRDefault="00773A64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Розглянемо операцію порозрядного логічного множення з прикладу двох двійкових чисел a </w:t>
      </w:r>
      <w:r w:rsidR="00B9414E" w:rsidRPr="000F145D">
        <w:rPr>
          <w:sz w:val="24"/>
          <w:szCs w:val="24"/>
        </w:rPr>
        <w:t>та</w:t>
      </w:r>
      <w:r w:rsidRPr="000F145D">
        <w:rPr>
          <w:sz w:val="24"/>
          <w:szCs w:val="24"/>
        </w:rPr>
        <w:t xml:space="preserve"> b: a </w:t>
      </w:r>
      <w:proofErr w:type="spellStart"/>
      <w:r w:rsidRPr="000F145D">
        <w:rPr>
          <w:sz w:val="24"/>
          <w:szCs w:val="24"/>
        </w:rPr>
        <w:t>and</w:t>
      </w:r>
      <w:proofErr w:type="spellEnd"/>
      <w:r w:rsidRPr="000F145D">
        <w:rPr>
          <w:sz w:val="24"/>
          <w:szCs w:val="24"/>
        </w:rPr>
        <w:t xml:space="preserve"> b = 101101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 xml:space="preserve"> </w:t>
      </w:r>
      <w:proofErr w:type="spellStart"/>
      <w:r w:rsidRPr="000F145D">
        <w:rPr>
          <w:sz w:val="24"/>
          <w:szCs w:val="24"/>
        </w:rPr>
        <w:t>and</w:t>
      </w:r>
      <w:proofErr w:type="spellEnd"/>
      <w:r w:rsidRPr="000F145D">
        <w:rPr>
          <w:sz w:val="24"/>
          <w:szCs w:val="24"/>
        </w:rPr>
        <w:t xml:space="preserve"> 100110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>:</w:t>
      </w:r>
    </w:p>
    <w:p w14:paraId="46189828" w14:textId="3891FEEA" w:rsidR="00773A64" w:rsidRPr="000F145D" w:rsidRDefault="00773A64" w:rsidP="00773A64">
      <w:pPr>
        <w:jc w:val="both"/>
        <w:rPr>
          <w:sz w:val="24"/>
          <w:szCs w:val="24"/>
        </w:rPr>
      </w:pPr>
    </w:p>
    <w:p w14:paraId="53ED1C51" w14:textId="7672D33C" w:rsidR="00773A64" w:rsidRPr="000F145D" w:rsidRDefault="00B9414E" w:rsidP="00773A64">
      <w:pPr>
        <w:jc w:val="both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33BBADC2" wp14:editId="2E1EAAB2">
            <wp:extent cx="1494000" cy="619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000" cy="6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9C635" w14:textId="77777777" w:rsidR="00773A64" w:rsidRPr="000F145D" w:rsidRDefault="00773A64" w:rsidP="00773A64">
      <w:pPr>
        <w:jc w:val="both"/>
        <w:rPr>
          <w:sz w:val="24"/>
          <w:szCs w:val="24"/>
        </w:rPr>
      </w:pPr>
    </w:p>
    <w:p w14:paraId="3808F981" w14:textId="5B1ACCB7" w:rsidR="00DB608C" w:rsidRPr="000F145D" w:rsidRDefault="00B9414E" w:rsidP="0056669C">
      <w:pPr>
        <w:ind w:firstLine="567"/>
        <w:jc w:val="both"/>
        <w:rPr>
          <w:sz w:val="24"/>
          <w:szCs w:val="24"/>
        </w:rPr>
      </w:pPr>
      <w:r w:rsidRPr="000F145D">
        <w:rPr>
          <w:i/>
          <w:iCs/>
          <w:sz w:val="24"/>
          <w:szCs w:val="24"/>
        </w:rPr>
        <w:t>Логічне додавання</w:t>
      </w:r>
      <w:r w:rsidRPr="000F145D">
        <w:rPr>
          <w:sz w:val="24"/>
          <w:szCs w:val="24"/>
        </w:rPr>
        <w:t xml:space="preserve"> (операція «АБО», OR) є бінарною операцією, що повертає 1, коли хоча б один операнд дорівнює 1. При роботі з двійковими числами з кількох розрядів, ця операція здійснюється порозрядно.</w:t>
      </w:r>
    </w:p>
    <w:p w14:paraId="2E2C6EFC" w14:textId="0028AA68" w:rsidR="00B9414E" w:rsidRPr="000F145D" w:rsidRDefault="00B9414E" w:rsidP="00B9414E">
      <w:pPr>
        <w:jc w:val="both"/>
        <w:rPr>
          <w:sz w:val="24"/>
          <w:szCs w:val="24"/>
        </w:rPr>
      </w:pPr>
    </w:p>
    <w:p w14:paraId="331E129A" w14:textId="77E44DA8" w:rsidR="00B9414E" w:rsidRPr="000F145D" w:rsidRDefault="00E73B08" w:rsidP="00B9414E">
      <w:pPr>
        <w:jc w:val="both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5373FF43" wp14:editId="0C841707">
            <wp:extent cx="2595600" cy="92880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00" cy="9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DB55E" w14:textId="77777777" w:rsidR="00B9414E" w:rsidRPr="000F145D" w:rsidRDefault="00B9414E" w:rsidP="00B9414E">
      <w:pPr>
        <w:jc w:val="both"/>
        <w:rPr>
          <w:sz w:val="24"/>
          <w:szCs w:val="24"/>
        </w:rPr>
      </w:pPr>
    </w:p>
    <w:p w14:paraId="1CEE30C8" w14:textId="38D2EE9C" w:rsidR="00B9414E" w:rsidRPr="000F145D" w:rsidRDefault="00E73B08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Розглянемо операцію порозрядного логічного складання з прикладу двох двійкових чисел a та b: a </w:t>
      </w:r>
      <w:proofErr w:type="spellStart"/>
      <w:r w:rsidRPr="000F145D">
        <w:rPr>
          <w:sz w:val="24"/>
          <w:szCs w:val="24"/>
        </w:rPr>
        <w:t>or</w:t>
      </w:r>
      <w:proofErr w:type="spellEnd"/>
      <w:r w:rsidRPr="000F145D">
        <w:rPr>
          <w:sz w:val="24"/>
          <w:szCs w:val="24"/>
        </w:rPr>
        <w:t xml:space="preserve"> b = 101101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 xml:space="preserve"> </w:t>
      </w:r>
      <w:proofErr w:type="spellStart"/>
      <w:r w:rsidRPr="000F145D">
        <w:rPr>
          <w:sz w:val="24"/>
          <w:szCs w:val="24"/>
        </w:rPr>
        <w:t>or</w:t>
      </w:r>
      <w:proofErr w:type="spellEnd"/>
      <w:r w:rsidRPr="000F145D">
        <w:rPr>
          <w:sz w:val="24"/>
          <w:szCs w:val="24"/>
        </w:rPr>
        <w:t xml:space="preserve"> 100110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>:</w:t>
      </w:r>
    </w:p>
    <w:p w14:paraId="0F18A86C" w14:textId="4001F13B" w:rsidR="00E73B08" w:rsidRPr="000F145D" w:rsidRDefault="00E73B08" w:rsidP="00E73B08">
      <w:pPr>
        <w:jc w:val="both"/>
        <w:rPr>
          <w:sz w:val="24"/>
          <w:szCs w:val="24"/>
        </w:rPr>
      </w:pPr>
    </w:p>
    <w:p w14:paraId="25902E8A" w14:textId="28033F5D" w:rsidR="00E73B08" w:rsidRPr="000F145D" w:rsidRDefault="00E73B08" w:rsidP="00E73B08">
      <w:pPr>
        <w:jc w:val="both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5B137D6A" wp14:editId="1FA2A369">
            <wp:extent cx="1382400" cy="63000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400" cy="6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642CC" w14:textId="77777777" w:rsidR="00E73B08" w:rsidRPr="000F145D" w:rsidRDefault="00E73B08" w:rsidP="00E73B08">
      <w:pPr>
        <w:jc w:val="both"/>
        <w:rPr>
          <w:sz w:val="24"/>
          <w:szCs w:val="24"/>
        </w:rPr>
      </w:pPr>
    </w:p>
    <w:p w14:paraId="31937EBF" w14:textId="4F88F20F" w:rsidR="00B9414E" w:rsidRPr="000F145D" w:rsidRDefault="00A02E6B" w:rsidP="0056669C">
      <w:pPr>
        <w:ind w:firstLine="567"/>
        <w:jc w:val="both"/>
        <w:rPr>
          <w:sz w:val="24"/>
          <w:szCs w:val="24"/>
        </w:rPr>
      </w:pPr>
      <w:r w:rsidRPr="000F145D">
        <w:rPr>
          <w:i/>
          <w:iCs/>
          <w:sz w:val="24"/>
          <w:szCs w:val="24"/>
        </w:rPr>
        <w:t>Операція «Виключне АБО»</w:t>
      </w:r>
      <w:r w:rsidRPr="000F145D">
        <w:rPr>
          <w:sz w:val="24"/>
          <w:szCs w:val="24"/>
        </w:rPr>
        <w:t xml:space="preserve"> (XOR) є бінарною операцією, що повертає 1, коли один операнд дорівнює 0, а другий 1 і повертає 0 при рівності операндів. Працюючи з двійковими числами з кількох розрядів, ця операція здійснюється порозрядно.</w:t>
      </w:r>
    </w:p>
    <w:p w14:paraId="53BAF760" w14:textId="46B0F41E" w:rsidR="00A02E6B" w:rsidRPr="000F145D" w:rsidRDefault="00A02E6B" w:rsidP="00A02E6B">
      <w:pPr>
        <w:jc w:val="both"/>
        <w:rPr>
          <w:sz w:val="24"/>
          <w:szCs w:val="24"/>
        </w:rPr>
      </w:pPr>
    </w:p>
    <w:p w14:paraId="0D91FF5D" w14:textId="56A91B9B" w:rsidR="00A02E6B" w:rsidRPr="000F145D" w:rsidRDefault="00A02E6B" w:rsidP="00A02E6B">
      <w:pPr>
        <w:jc w:val="both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7D391079" wp14:editId="644BAA61">
            <wp:extent cx="2620800" cy="907200"/>
            <wp:effectExtent l="0" t="0" r="825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800" cy="9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F0072" w14:textId="77777777" w:rsidR="00A02E6B" w:rsidRPr="000F145D" w:rsidRDefault="00A02E6B" w:rsidP="00A02E6B">
      <w:pPr>
        <w:jc w:val="both"/>
        <w:rPr>
          <w:sz w:val="24"/>
          <w:szCs w:val="24"/>
        </w:rPr>
      </w:pPr>
    </w:p>
    <w:p w14:paraId="71F67C80" w14:textId="38C372A6" w:rsidR="00B9414E" w:rsidRPr="000F145D" w:rsidRDefault="00E10A44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Розглянемо операцію виключне АБО на прикладі двох двійкових чисел a та b: a </w:t>
      </w:r>
      <w:proofErr w:type="spellStart"/>
      <w:r w:rsidRPr="000F145D">
        <w:rPr>
          <w:sz w:val="24"/>
          <w:szCs w:val="24"/>
        </w:rPr>
        <w:t>хог</w:t>
      </w:r>
      <w:proofErr w:type="spellEnd"/>
      <w:r w:rsidRPr="000F145D">
        <w:rPr>
          <w:sz w:val="24"/>
          <w:szCs w:val="24"/>
        </w:rPr>
        <w:t xml:space="preserve"> b = 101101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 xml:space="preserve"> </w:t>
      </w:r>
      <w:proofErr w:type="spellStart"/>
      <w:r w:rsidRPr="000F145D">
        <w:rPr>
          <w:sz w:val="24"/>
          <w:szCs w:val="24"/>
        </w:rPr>
        <w:t>хог</w:t>
      </w:r>
      <w:proofErr w:type="spellEnd"/>
      <w:r w:rsidRPr="000F145D">
        <w:rPr>
          <w:sz w:val="24"/>
          <w:szCs w:val="24"/>
        </w:rPr>
        <w:t xml:space="preserve"> 100110</w:t>
      </w:r>
      <w:r w:rsidRPr="000F145D">
        <w:rPr>
          <w:sz w:val="24"/>
          <w:szCs w:val="24"/>
          <w:vertAlign w:val="subscript"/>
        </w:rPr>
        <w:t>2</w:t>
      </w:r>
    </w:p>
    <w:p w14:paraId="3D1214EF" w14:textId="79B9EB5D" w:rsidR="00E10A44" w:rsidRPr="000F145D" w:rsidRDefault="00E10A44" w:rsidP="00E10A44">
      <w:pPr>
        <w:jc w:val="both"/>
        <w:rPr>
          <w:sz w:val="24"/>
          <w:szCs w:val="24"/>
        </w:rPr>
      </w:pPr>
    </w:p>
    <w:p w14:paraId="6C87471E" w14:textId="4B48FAB3" w:rsidR="00E10A44" w:rsidRPr="000F145D" w:rsidRDefault="00546DAF" w:rsidP="00E10A44">
      <w:pPr>
        <w:jc w:val="both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6F6E740D" wp14:editId="49C67CD8">
            <wp:extent cx="1479600" cy="65520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600" cy="6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9ABD1" w14:textId="77777777" w:rsidR="00E10A44" w:rsidRPr="000F145D" w:rsidRDefault="00E10A44" w:rsidP="00E10A44">
      <w:pPr>
        <w:jc w:val="both"/>
        <w:rPr>
          <w:sz w:val="24"/>
          <w:szCs w:val="24"/>
        </w:rPr>
      </w:pPr>
    </w:p>
    <w:p w14:paraId="31AE9D27" w14:textId="767479FA" w:rsidR="0099009E" w:rsidRPr="000F145D" w:rsidRDefault="0099009E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Розрядна сітка містить число, яке має n-розрядну цілу частину, k-розрядну дробову частину і знаковий розряд зліва від основних розрядів (рисунок </w:t>
      </w:r>
      <w:r w:rsidR="00C87C85" w:rsidRPr="000F145D">
        <w:rPr>
          <w:sz w:val="24"/>
          <w:szCs w:val="24"/>
        </w:rPr>
        <w:t>2.1</w:t>
      </w:r>
      <w:r w:rsidRPr="000F145D">
        <w:rPr>
          <w:sz w:val="24"/>
          <w:szCs w:val="24"/>
        </w:rPr>
        <w:t>)</w:t>
      </w:r>
      <w:r w:rsidR="00C87C85" w:rsidRPr="000F145D">
        <w:rPr>
          <w:sz w:val="24"/>
          <w:szCs w:val="24"/>
        </w:rPr>
        <w:t>.</w:t>
      </w:r>
    </w:p>
    <w:p w14:paraId="6D785684" w14:textId="3C9BF8F8" w:rsidR="00C87C85" w:rsidRPr="000F145D" w:rsidRDefault="00C87C85" w:rsidP="00C87C85">
      <w:pPr>
        <w:jc w:val="both"/>
        <w:rPr>
          <w:sz w:val="24"/>
          <w:szCs w:val="24"/>
        </w:rPr>
      </w:pPr>
    </w:p>
    <w:p w14:paraId="46AB150A" w14:textId="33744C9F" w:rsidR="00C87C85" w:rsidRPr="000F145D" w:rsidRDefault="00C87C85" w:rsidP="00C87C85">
      <w:pPr>
        <w:jc w:val="center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6AE5376E" wp14:editId="552AEED2">
            <wp:extent cx="2691765" cy="1371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6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C51B2" w14:textId="24E0AF59" w:rsidR="00C87C85" w:rsidRPr="000F145D" w:rsidRDefault="00C87C85" w:rsidP="00C87C85">
      <w:pPr>
        <w:jc w:val="center"/>
        <w:rPr>
          <w:sz w:val="24"/>
          <w:szCs w:val="24"/>
        </w:rPr>
      </w:pPr>
      <w:r w:rsidRPr="000F145D">
        <w:rPr>
          <w:sz w:val="24"/>
          <w:szCs w:val="24"/>
        </w:rPr>
        <w:t>Рисунок 2.1 – Вигляд розрядної сітки</w:t>
      </w:r>
    </w:p>
    <w:p w14:paraId="06CFE097" w14:textId="77777777" w:rsidR="00C87C85" w:rsidRPr="000F145D" w:rsidRDefault="00C87C85" w:rsidP="00C87C85">
      <w:pPr>
        <w:jc w:val="both"/>
        <w:rPr>
          <w:sz w:val="24"/>
          <w:szCs w:val="24"/>
        </w:rPr>
      </w:pPr>
    </w:p>
    <w:p w14:paraId="397E42EC" w14:textId="540728A1" w:rsidR="004D3658" w:rsidRPr="000F145D" w:rsidRDefault="004D3658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Існують два різновиди машинних зсувів: </w:t>
      </w:r>
    </w:p>
    <w:p w14:paraId="3D27C630" w14:textId="77777777" w:rsidR="004D3658" w:rsidRPr="000F145D" w:rsidRDefault="004D3658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 xml:space="preserve">логічний зсув; </w:t>
      </w:r>
    </w:p>
    <w:p w14:paraId="04842053" w14:textId="77777777" w:rsidR="004D3658" w:rsidRPr="000F145D" w:rsidRDefault="004D3658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 xml:space="preserve">арифметичний зсув. </w:t>
      </w:r>
    </w:p>
    <w:p w14:paraId="3424BB0D" w14:textId="39EAEC9D" w:rsidR="00B9414E" w:rsidRPr="000F145D" w:rsidRDefault="004D3658" w:rsidP="0056669C">
      <w:pPr>
        <w:ind w:firstLine="567"/>
        <w:jc w:val="both"/>
        <w:rPr>
          <w:sz w:val="24"/>
          <w:szCs w:val="24"/>
        </w:rPr>
      </w:pPr>
      <w:r w:rsidRPr="000F145D">
        <w:rPr>
          <w:i/>
          <w:iCs/>
          <w:sz w:val="24"/>
          <w:szCs w:val="24"/>
        </w:rPr>
        <w:t>Логічний зсув</w:t>
      </w:r>
      <w:r w:rsidRPr="000F145D">
        <w:rPr>
          <w:sz w:val="24"/>
          <w:szCs w:val="24"/>
        </w:rPr>
        <w:t xml:space="preserve"> це зміщення розрядів машинного слова у просторі із втратою розрядів, що виходять за межі розрядної сітки. Розряди, що звільняються заповнюються нулями.</w:t>
      </w:r>
    </w:p>
    <w:p w14:paraId="22818295" w14:textId="2F3B2F4D" w:rsidR="00DB608C" w:rsidRPr="000F145D" w:rsidRDefault="00DB608C" w:rsidP="003D6E84">
      <w:pPr>
        <w:jc w:val="both"/>
        <w:rPr>
          <w:sz w:val="24"/>
          <w:szCs w:val="24"/>
        </w:rPr>
      </w:pPr>
    </w:p>
    <w:p w14:paraId="0C92764A" w14:textId="697437B8" w:rsidR="003D6E84" w:rsidRPr="000F145D" w:rsidRDefault="003D6E84" w:rsidP="003D6E84">
      <w:pPr>
        <w:jc w:val="center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541B57EA" wp14:editId="2E2FBD07">
            <wp:extent cx="1429200" cy="954000"/>
            <wp:effectExtent l="0" t="0" r="0" b="0"/>
            <wp:docPr id="52227" name="Picture 4" descr="150px-Rotate_left_logically">
              <a:extLst xmlns:a="http://schemas.openxmlformats.org/drawingml/2006/main">
                <a:ext uri="{FF2B5EF4-FFF2-40B4-BE49-F238E27FC236}">
                  <a16:creationId xmlns:a16="http://schemas.microsoft.com/office/drawing/2014/main" id="{D3705965-A35E-4F9D-9809-A0000F2D2A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7" name="Picture 4" descr="150px-Rotate_left_logically">
                      <a:extLst>
                        <a:ext uri="{FF2B5EF4-FFF2-40B4-BE49-F238E27FC236}">
                          <a16:creationId xmlns:a16="http://schemas.microsoft.com/office/drawing/2014/main" id="{D3705965-A35E-4F9D-9809-A0000F2D2AE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200" cy="9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45D">
        <w:rPr>
          <w:sz w:val="24"/>
          <w:szCs w:val="24"/>
        </w:rPr>
        <w:t xml:space="preserve">               </w:t>
      </w: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64786389" wp14:editId="2A0DE61D">
            <wp:extent cx="1429200" cy="954000"/>
            <wp:effectExtent l="0" t="0" r="0" b="0"/>
            <wp:docPr id="54275" name="Picture 5" descr="150px-Rotate_right_logically">
              <a:extLst xmlns:a="http://schemas.openxmlformats.org/drawingml/2006/main">
                <a:ext uri="{FF2B5EF4-FFF2-40B4-BE49-F238E27FC236}">
                  <a16:creationId xmlns:a16="http://schemas.microsoft.com/office/drawing/2014/main" id="{F9EEFECB-97A0-4E9A-9634-927BBB3D10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5" name="Picture 5" descr="150px-Rotate_right_logically">
                      <a:extLst>
                        <a:ext uri="{FF2B5EF4-FFF2-40B4-BE49-F238E27FC236}">
                          <a16:creationId xmlns:a16="http://schemas.microsoft.com/office/drawing/2014/main" id="{F9EEFECB-97A0-4E9A-9634-927BBB3D107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bright="-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200" cy="9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CC337" w14:textId="2CE20B81" w:rsidR="003D6E84" w:rsidRPr="000F145D" w:rsidRDefault="003D6E84" w:rsidP="003D6E84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 </w:t>
      </w:r>
      <w:r w:rsidRPr="000F145D">
        <w:rPr>
          <w:sz w:val="24"/>
          <w:szCs w:val="24"/>
        </w:rPr>
        <w:tab/>
      </w:r>
      <w:r w:rsidRPr="000F145D">
        <w:rPr>
          <w:sz w:val="24"/>
          <w:szCs w:val="24"/>
        </w:rPr>
        <w:tab/>
      </w:r>
      <w:r w:rsidRPr="000F145D">
        <w:rPr>
          <w:sz w:val="24"/>
          <w:szCs w:val="24"/>
        </w:rPr>
        <w:tab/>
      </w:r>
      <w:r w:rsidRPr="000F145D">
        <w:rPr>
          <w:sz w:val="24"/>
          <w:szCs w:val="24"/>
        </w:rPr>
        <w:tab/>
        <w:t xml:space="preserve">     а)    </w:t>
      </w:r>
      <w:r w:rsidRPr="000F145D">
        <w:rPr>
          <w:sz w:val="24"/>
          <w:szCs w:val="24"/>
        </w:rPr>
        <w:tab/>
      </w:r>
      <w:r w:rsidRPr="000F145D">
        <w:rPr>
          <w:sz w:val="24"/>
          <w:szCs w:val="24"/>
        </w:rPr>
        <w:tab/>
      </w:r>
      <w:r w:rsidRPr="000F145D">
        <w:rPr>
          <w:sz w:val="24"/>
          <w:szCs w:val="24"/>
        </w:rPr>
        <w:tab/>
      </w:r>
      <w:r w:rsidRPr="000F145D">
        <w:rPr>
          <w:sz w:val="24"/>
          <w:szCs w:val="24"/>
        </w:rPr>
        <w:tab/>
        <w:t xml:space="preserve">     б)</w:t>
      </w:r>
    </w:p>
    <w:p w14:paraId="338196CE" w14:textId="589504CB" w:rsidR="003D6E84" w:rsidRPr="000F145D" w:rsidRDefault="003D6E84" w:rsidP="003D6E84">
      <w:pPr>
        <w:jc w:val="center"/>
        <w:rPr>
          <w:sz w:val="24"/>
          <w:szCs w:val="24"/>
        </w:rPr>
      </w:pPr>
      <w:r w:rsidRPr="000F145D">
        <w:rPr>
          <w:sz w:val="24"/>
          <w:szCs w:val="24"/>
        </w:rPr>
        <w:t>Рисунок 2.</w:t>
      </w:r>
      <w:r w:rsidR="00C87C85" w:rsidRPr="000F145D">
        <w:rPr>
          <w:sz w:val="24"/>
          <w:szCs w:val="24"/>
        </w:rPr>
        <w:t>2</w:t>
      </w:r>
      <w:r w:rsidRPr="000F145D">
        <w:rPr>
          <w:sz w:val="24"/>
          <w:szCs w:val="24"/>
        </w:rPr>
        <w:t xml:space="preserve"> – Види логічних зсувів: а) логічний зсув вліво (SHL); б) логічний зсув вправо (SHR)</w:t>
      </w:r>
    </w:p>
    <w:p w14:paraId="7B655243" w14:textId="24BA22AC" w:rsidR="003D6E84" w:rsidRPr="000F145D" w:rsidRDefault="003D6E84" w:rsidP="003D6E84">
      <w:pPr>
        <w:ind w:left="1416"/>
        <w:jc w:val="both"/>
        <w:rPr>
          <w:sz w:val="24"/>
          <w:szCs w:val="24"/>
        </w:rPr>
      </w:pPr>
    </w:p>
    <w:p w14:paraId="30152D91" w14:textId="5F1B6544" w:rsidR="000E3834" w:rsidRPr="000F145D" w:rsidRDefault="000E3834" w:rsidP="000E3834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Наприклад, число 6, що зберігається у вигляді 32-бітного числа 00000000 00000000 00000000 00000110. Зсунемо це число вліво на один біт:</w:t>
      </w:r>
    </w:p>
    <w:p w14:paraId="3908D34C" w14:textId="77777777" w:rsidR="000E3834" w:rsidRPr="000F145D" w:rsidRDefault="000E3834" w:rsidP="000E3834">
      <w:pPr>
        <w:jc w:val="both"/>
        <w:rPr>
          <w:sz w:val="24"/>
          <w:szCs w:val="24"/>
        </w:rPr>
      </w:pPr>
    </w:p>
    <w:p w14:paraId="3781EF64" w14:textId="77777777" w:rsidR="000E3834" w:rsidRPr="000F145D" w:rsidRDefault="000E3834" w:rsidP="000E3834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00000000 00000000 00000000 00001100 </w:t>
      </w:r>
    </w:p>
    <w:p w14:paraId="6E338C7D" w14:textId="77777777" w:rsidR="000E3834" w:rsidRPr="000F145D" w:rsidRDefault="000E3834" w:rsidP="000E3834">
      <w:pPr>
        <w:jc w:val="both"/>
        <w:rPr>
          <w:sz w:val="24"/>
          <w:szCs w:val="24"/>
        </w:rPr>
      </w:pPr>
    </w:p>
    <w:p w14:paraId="50756CB5" w14:textId="7AF0EF97" w:rsidR="000E3834" w:rsidRPr="000F145D" w:rsidRDefault="000E3834" w:rsidP="000E3834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Наприклад, </w:t>
      </w:r>
      <w:r w:rsidR="00EB4297" w:rsidRPr="000F145D">
        <w:rPr>
          <w:sz w:val="24"/>
          <w:szCs w:val="24"/>
        </w:rPr>
        <w:t xml:space="preserve">треба </w:t>
      </w:r>
      <w:r w:rsidRPr="000F145D">
        <w:rPr>
          <w:sz w:val="24"/>
          <w:szCs w:val="24"/>
        </w:rPr>
        <w:t>виконат</w:t>
      </w:r>
      <w:r w:rsidR="00EB4297" w:rsidRPr="000F145D">
        <w:rPr>
          <w:sz w:val="24"/>
          <w:szCs w:val="24"/>
        </w:rPr>
        <w:t>и</w:t>
      </w:r>
      <w:r w:rsidRPr="000F145D">
        <w:rPr>
          <w:sz w:val="24"/>
          <w:szCs w:val="24"/>
        </w:rPr>
        <w:t xml:space="preserve"> логічний зсув 105 на 3 біта</w:t>
      </w:r>
      <w:r w:rsidR="00EB4297" w:rsidRPr="000F145D">
        <w:rPr>
          <w:sz w:val="24"/>
          <w:szCs w:val="24"/>
        </w:rPr>
        <w:t xml:space="preserve"> вліво</w:t>
      </w:r>
      <w:r w:rsidRPr="000F145D">
        <w:rPr>
          <w:sz w:val="24"/>
          <w:szCs w:val="24"/>
        </w:rPr>
        <w:t xml:space="preserve"> та 105 на 4 бита</w:t>
      </w:r>
      <w:r w:rsidR="00EB4297" w:rsidRPr="000F145D">
        <w:rPr>
          <w:sz w:val="24"/>
          <w:szCs w:val="24"/>
        </w:rPr>
        <w:t xml:space="preserve"> вправо</w:t>
      </w:r>
      <w:r w:rsidRPr="000F145D">
        <w:rPr>
          <w:sz w:val="24"/>
          <w:szCs w:val="24"/>
        </w:rPr>
        <w:t>.</w:t>
      </w:r>
      <w:r w:rsidR="00EB4297" w:rsidRPr="000F145D">
        <w:rPr>
          <w:sz w:val="24"/>
          <w:szCs w:val="24"/>
        </w:rPr>
        <w:t xml:space="preserve"> </w:t>
      </w:r>
      <w:r w:rsidRPr="000F145D">
        <w:rPr>
          <w:sz w:val="24"/>
          <w:szCs w:val="24"/>
        </w:rPr>
        <w:t xml:space="preserve">Число 105 в двійковому поданні має вигляд 0110 1001. </w:t>
      </w:r>
    </w:p>
    <w:p w14:paraId="08245CAF" w14:textId="76045D8B" w:rsidR="00EB4297" w:rsidRPr="000F145D" w:rsidRDefault="00EB4297" w:rsidP="00EB4297">
      <w:pPr>
        <w:jc w:val="both"/>
        <w:rPr>
          <w:sz w:val="24"/>
          <w:szCs w:val="24"/>
        </w:rPr>
      </w:pPr>
    </w:p>
    <w:p w14:paraId="208591A3" w14:textId="706DD021" w:rsidR="00EB4297" w:rsidRPr="000F145D" w:rsidRDefault="00EB4297" w:rsidP="00EB4297">
      <w:pPr>
        <w:jc w:val="both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3FD68138" wp14:editId="5E43628D">
            <wp:extent cx="2167200" cy="745200"/>
            <wp:effectExtent l="0" t="0" r="5080" b="0"/>
            <wp:docPr id="8192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C1AA210-0F7C-451D-9F35-1D5B7F28A7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4" name="Picture 4">
                      <a:extLst>
                        <a:ext uri="{FF2B5EF4-FFF2-40B4-BE49-F238E27FC236}">
                          <a16:creationId xmlns:a16="http://schemas.microsoft.com/office/drawing/2014/main" id="{6C1AA210-0F7C-451D-9F35-1D5B7F28A7D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00" cy="7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4ACC3" w14:textId="77777777" w:rsidR="00EB4297" w:rsidRPr="000F145D" w:rsidRDefault="00EB4297" w:rsidP="00EB4297">
      <w:pPr>
        <w:jc w:val="both"/>
        <w:rPr>
          <w:sz w:val="24"/>
          <w:szCs w:val="24"/>
        </w:rPr>
      </w:pPr>
    </w:p>
    <w:p w14:paraId="1616BA00" w14:textId="1616A35D" w:rsidR="003D6E84" w:rsidRPr="000F145D" w:rsidRDefault="000E3834" w:rsidP="0056669C">
      <w:pPr>
        <w:ind w:firstLine="567"/>
        <w:jc w:val="both"/>
        <w:rPr>
          <w:sz w:val="24"/>
          <w:szCs w:val="24"/>
        </w:rPr>
      </w:pPr>
      <w:r w:rsidRPr="000F145D">
        <w:rPr>
          <w:i/>
          <w:iCs/>
          <w:sz w:val="24"/>
          <w:szCs w:val="24"/>
        </w:rPr>
        <w:t>Арифметичний зсув</w:t>
      </w:r>
      <w:r w:rsidRPr="000F145D">
        <w:rPr>
          <w:sz w:val="24"/>
          <w:szCs w:val="24"/>
        </w:rPr>
        <w:t xml:space="preserve"> виконується з урахуванням знакового розряду (рисунок 2.3).</w:t>
      </w:r>
    </w:p>
    <w:p w14:paraId="6D5DBC95" w14:textId="40189431" w:rsidR="000E3834" w:rsidRPr="000F145D" w:rsidRDefault="000E3834" w:rsidP="000E3834">
      <w:pPr>
        <w:jc w:val="both"/>
        <w:rPr>
          <w:sz w:val="24"/>
          <w:szCs w:val="24"/>
        </w:rPr>
      </w:pPr>
    </w:p>
    <w:p w14:paraId="705EDF5C" w14:textId="5B06CBD0" w:rsidR="000E3834" w:rsidRPr="000F145D" w:rsidRDefault="00EB4297" w:rsidP="000E3834">
      <w:pPr>
        <w:jc w:val="center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5449B4EE" wp14:editId="320AF2F3">
            <wp:extent cx="1603678" cy="1070466"/>
            <wp:effectExtent l="0" t="0" r="0" b="0"/>
            <wp:docPr id="64515" name="Picture 5" descr="150px-Rotate_left_logically">
              <a:extLst xmlns:a="http://schemas.openxmlformats.org/drawingml/2006/main">
                <a:ext uri="{FF2B5EF4-FFF2-40B4-BE49-F238E27FC236}">
                  <a16:creationId xmlns:a16="http://schemas.microsoft.com/office/drawing/2014/main" id="{91093455-5CCA-47F2-80E4-86126DC21A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5" name="Picture 5" descr="150px-Rotate_left_logically">
                      <a:extLst>
                        <a:ext uri="{FF2B5EF4-FFF2-40B4-BE49-F238E27FC236}">
                          <a16:creationId xmlns:a16="http://schemas.microsoft.com/office/drawing/2014/main" id="{91093455-5CCA-47F2-80E4-86126DC21AB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51" cy="108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3834" w:rsidRPr="000F145D">
        <w:rPr>
          <w:sz w:val="24"/>
          <w:szCs w:val="24"/>
        </w:rPr>
        <w:t xml:space="preserve">               </w:t>
      </w: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2EC5C47B" wp14:editId="5B80B94C">
            <wp:extent cx="1429200" cy="1144800"/>
            <wp:effectExtent l="0" t="0" r="0" b="0"/>
            <wp:docPr id="65539" name="Picture 7" descr="150px-Rotate_right_arithmetically">
              <a:extLst xmlns:a="http://schemas.openxmlformats.org/drawingml/2006/main">
                <a:ext uri="{FF2B5EF4-FFF2-40B4-BE49-F238E27FC236}">
                  <a16:creationId xmlns:a16="http://schemas.microsoft.com/office/drawing/2014/main" id="{1FD3EEF8-0853-40E5-A380-CE149E54B0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9" name="Picture 7" descr="150px-Rotate_right_arithmetically">
                      <a:extLst>
                        <a:ext uri="{FF2B5EF4-FFF2-40B4-BE49-F238E27FC236}">
                          <a16:creationId xmlns:a16="http://schemas.microsoft.com/office/drawing/2014/main" id="{1FD3EEF8-0853-40E5-A380-CE149E54B0C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lum bright="-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200" cy="11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BBF37" w14:textId="77777777" w:rsidR="000E3834" w:rsidRPr="000F145D" w:rsidRDefault="000E3834" w:rsidP="000E3834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 </w:t>
      </w:r>
      <w:r w:rsidRPr="000F145D">
        <w:rPr>
          <w:sz w:val="24"/>
          <w:szCs w:val="24"/>
        </w:rPr>
        <w:tab/>
      </w:r>
      <w:r w:rsidRPr="000F145D">
        <w:rPr>
          <w:sz w:val="24"/>
          <w:szCs w:val="24"/>
        </w:rPr>
        <w:tab/>
      </w:r>
      <w:r w:rsidRPr="000F145D">
        <w:rPr>
          <w:sz w:val="24"/>
          <w:szCs w:val="24"/>
        </w:rPr>
        <w:tab/>
      </w:r>
      <w:r w:rsidRPr="000F145D">
        <w:rPr>
          <w:sz w:val="24"/>
          <w:szCs w:val="24"/>
        </w:rPr>
        <w:tab/>
        <w:t xml:space="preserve">     а)    </w:t>
      </w:r>
      <w:r w:rsidRPr="000F145D">
        <w:rPr>
          <w:sz w:val="24"/>
          <w:szCs w:val="24"/>
        </w:rPr>
        <w:tab/>
      </w:r>
      <w:r w:rsidRPr="000F145D">
        <w:rPr>
          <w:sz w:val="24"/>
          <w:szCs w:val="24"/>
        </w:rPr>
        <w:tab/>
      </w:r>
      <w:r w:rsidRPr="000F145D">
        <w:rPr>
          <w:sz w:val="24"/>
          <w:szCs w:val="24"/>
        </w:rPr>
        <w:tab/>
      </w:r>
      <w:r w:rsidRPr="000F145D">
        <w:rPr>
          <w:sz w:val="24"/>
          <w:szCs w:val="24"/>
        </w:rPr>
        <w:tab/>
        <w:t xml:space="preserve">     б)</w:t>
      </w:r>
    </w:p>
    <w:p w14:paraId="11D35EF3" w14:textId="6F0AEEC8" w:rsidR="000E3834" w:rsidRPr="000F145D" w:rsidRDefault="000E3834" w:rsidP="000E3834">
      <w:pPr>
        <w:jc w:val="center"/>
        <w:rPr>
          <w:sz w:val="24"/>
          <w:szCs w:val="24"/>
        </w:rPr>
      </w:pPr>
      <w:r w:rsidRPr="000F145D">
        <w:rPr>
          <w:sz w:val="24"/>
          <w:szCs w:val="24"/>
        </w:rPr>
        <w:t xml:space="preserve">Рисунок 2.3 – Види логічних зсувів: а) </w:t>
      </w:r>
      <w:r w:rsidR="00EB4297" w:rsidRPr="000F145D">
        <w:rPr>
          <w:sz w:val="24"/>
          <w:szCs w:val="24"/>
        </w:rPr>
        <w:t xml:space="preserve">арифметичний </w:t>
      </w:r>
      <w:r w:rsidRPr="000F145D">
        <w:rPr>
          <w:sz w:val="24"/>
          <w:szCs w:val="24"/>
        </w:rPr>
        <w:t>зсув вліво (</w:t>
      </w:r>
      <w:r w:rsidR="00EB4297" w:rsidRPr="000F145D">
        <w:rPr>
          <w:sz w:val="24"/>
          <w:szCs w:val="24"/>
        </w:rPr>
        <w:t>SAL</w:t>
      </w:r>
      <w:r w:rsidRPr="000F145D">
        <w:rPr>
          <w:sz w:val="24"/>
          <w:szCs w:val="24"/>
        </w:rPr>
        <w:t xml:space="preserve">); б) </w:t>
      </w:r>
      <w:r w:rsidR="00EB4297" w:rsidRPr="000F145D">
        <w:rPr>
          <w:sz w:val="24"/>
          <w:szCs w:val="24"/>
        </w:rPr>
        <w:t xml:space="preserve">арифметичний </w:t>
      </w:r>
      <w:r w:rsidRPr="000F145D">
        <w:rPr>
          <w:sz w:val="24"/>
          <w:szCs w:val="24"/>
        </w:rPr>
        <w:t>зсув вправо (</w:t>
      </w:r>
      <w:r w:rsidR="00EB4297" w:rsidRPr="000F145D">
        <w:rPr>
          <w:sz w:val="24"/>
          <w:szCs w:val="24"/>
        </w:rPr>
        <w:t>SAR</w:t>
      </w:r>
      <w:r w:rsidRPr="000F145D">
        <w:rPr>
          <w:sz w:val="24"/>
          <w:szCs w:val="24"/>
        </w:rPr>
        <w:t>)</w:t>
      </w:r>
    </w:p>
    <w:p w14:paraId="09FA0395" w14:textId="57680E32" w:rsidR="000E3834" w:rsidRPr="000F145D" w:rsidRDefault="000E3834" w:rsidP="000E3834">
      <w:pPr>
        <w:jc w:val="both"/>
        <w:rPr>
          <w:sz w:val="24"/>
          <w:szCs w:val="24"/>
        </w:rPr>
      </w:pPr>
    </w:p>
    <w:p w14:paraId="4961EAE3" w14:textId="64B6A407" w:rsidR="00EB4297" w:rsidRPr="000F145D" w:rsidRDefault="000E3834" w:rsidP="00EB4297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Арифметичний зсув ліворуч означає множення числа на 2</w:t>
      </w:r>
      <w:r w:rsidR="00EB4297" w:rsidRPr="000F145D">
        <w:rPr>
          <w:sz w:val="24"/>
          <w:szCs w:val="24"/>
        </w:rPr>
        <w:t xml:space="preserve"> у ступені кількості біт</w:t>
      </w:r>
      <w:r w:rsidRPr="000F145D">
        <w:rPr>
          <w:sz w:val="24"/>
          <w:szCs w:val="24"/>
        </w:rPr>
        <w:t xml:space="preserve"> (тобто на основу системи числення), а зсув праворуч – ділення числа на 2</w:t>
      </w:r>
      <w:r w:rsidR="00EB4297" w:rsidRPr="000F145D">
        <w:rPr>
          <w:sz w:val="24"/>
          <w:szCs w:val="24"/>
        </w:rPr>
        <w:t xml:space="preserve"> у ступені кількості біт</w:t>
      </w:r>
      <w:r w:rsidRPr="000F145D">
        <w:rPr>
          <w:sz w:val="24"/>
          <w:szCs w:val="24"/>
        </w:rPr>
        <w:t>.</w:t>
      </w:r>
      <w:r w:rsidR="00472E4B" w:rsidRPr="000F145D">
        <w:rPr>
          <w:sz w:val="24"/>
          <w:szCs w:val="24"/>
        </w:rPr>
        <w:t xml:space="preserve"> </w:t>
      </w:r>
      <w:r w:rsidR="00EB4297" w:rsidRPr="000F145D">
        <w:rPr>
          <w:sz w:val="24"/>
          <w:szCs w:val="24"/>
        </w:rPr>
        <w:t>Таким чином,</w:t>
      </w:r>
      <w:r w:rsidR="00472E4B" w:rsidRPr="000F145D">
        <w:rPr>
          <w:sz w:val="24"/>
          <w:szCs w:val="24"/>
        </w:rPr>
        <w:t xml:space="preserve"> </w:t>
      </w:r>
      <w:r w:rsidR="00EB4297" w:rsidRPr="000F145D">
        <w:rPr>
          <w:sz w:val="24"/>
          <w:szCs w:val="24"/>
        </w:rPr>
        <w:t>6 &lt;&lt; 1 еквівалентно 6 * 2,</w:t>
      </w:r>
      <w:r w:rsidR="00472E4B" w:rsidRPr="000F145D">
        <w:rPr>
          <w:sz w:val="24"/>
          <w:szCs w:val="24"/>
        </w:rPr>
        <w:t xml:space="preserve"> </w:t>
      </w:r>
      <w:r w:rsidR="00EB4297" w:rsidRPr="000F145D">
        <w:rPr>
          <w:sz w:val="24"/>
          <w:szCs w:val="24"/>
        </w:rPr>
        <w:t>6 &lt;&lt; 3 еквівалентно 6 * 8.</w:t>
      </w:r>
    </w:p>
    <w:p w14:paraId="318AA726" w14:textId="14303560" w:rsidR="003D6E84" w:rsidRPr="000F145D" w:rsidRDefault="00472E4B" w:rsidP="0056669C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Розглянемо приклад арифметичний зсув вправо на 1 біт числа 11011,1001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 xml:space="preserve">: </w:t>
      </w:r>
    </w:p>
    <w:p w14:paraId="187C7254" w14:textId="793ABACF" w:rsidR="00472E4B" w:rsidRPr="000F145D" w:rsidRDefault="00472E4B" w:rsidP="00472E4B">
      <w:pPr>
        <w:jc w:val="both"/>
        <w:rPr>
          <w:sz w:val="24"/>
          <w:szCs w:val="24"/>
        </w:rPr>
      </w:pPr>
    </w:p>
    <w:p w14:paraId="5D1D7D2D" w14:textId="6F942B75" w:rsidR="00472E4B" w:rsidRPr="000F145D" w:rsidRDefault="00472E4B" w:rsidP="00472E4B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>11011,1001</w:t>
      </w:r>
      <w:r w:rsidRPr="000F145D">
        <w:rPr>
          <w:sz w:val="24"/>
          <w:szCs w:val="24"/>
          <w:vertAlign w:val="subscript"/>
        </w:rPr>
        <w:t xml:space="preserve">2 </w:t>
      </w:r>
      <w:proofErr w:type="spellStart"/>
      <w:r w:rsidR="002F2980" w:rsidRPr="000F145D">
        <w:rPr>
          <w:sz w:val="24"/>
          <w:szCs w:val="24"/>
        </w:rPr>
        <w:t>sar</w:t>
      </w:r>
      <w:proofErr w:type="spellEnd"/>
      <w:r w:rsidR="002F2980" w:rsidRPr="000F145D">
        <w:rPr>
          <w:sz w:val="24"/>
          <w:szCs w:val="24"/>
        </w:rPr>
        <w:t xml:space="preserve"> </w:t>
      </w:r>
      <w:r w:rsidRPr="000F145D">
        <w:rPr>
          <w:sz w:val="24"/>
          <w:szCs w:val="24"/>
        </w:rPr>
        <w:t xml:space="preserve">1 </w:t>
      </w:r>
    </w:p>
    <w:p w14:paraId="428685BF" w14:textId="0011F661" w:rsidR="00472E4B" w:rsidRPr="000F145D" w:rsidRDefault="002F2980" w:rsidP="00472E4B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>Результат: 11101,1100</w:t>
      </w:r>
      <w:r w:rsidRPr="000F145D">
        <w:rPr>
          <w:sz w:val="24"/>
          <w:szCs w:val="24"/>
          <w:vertAlign w:val="subscript"/>
        </w:rPr>
        <w:t>2</w:t>
      </w:r>
    </w:p>
    <w:p w14:paraId="7F6E91E1" w14:textId="77777777" w:rsidR="00472E4B" w:rsidRPr="000F145D" w:rsidRDefault="00472E4B" w:rsidP="00472E4B">
      <w:pPr>
        <w:jc w:val="both"/>
        <w:rPr>
          <w:sz w:val="24"/>
          <w:szCs w:val="24"/>
        </w:rPr>
      </w:pPr>
    </w:p>
    <w:p w14:paraId="3A0CE12F" w14:textId="4FD642AA" w:rsidR="00EB4297" w:rsidRPr="000F145D" w:rsidRDefault="00F272CD" w:rsidP="0056669C">
      <w:pPr>
        <w:ind w:firstLine="567"/>
        <w:jc w:val="both"/>
        <w:rPr>
          <w:sz w:val="24"/>
          <w:szCs w:val="24"/>
        </w:rPr>
      </w:pPr>
      <w:r w:rsidRPr="000F145D">
        <w:rPr>
          <w:i/>
          <w:iCs/>
          <w:sz w:val="24"/>
          <w:szCs w:val="24"/>
        </w:rPr>
        <w:t>Циклічні зсуви</w:t>
      </w:r>
      <w:r w:rsidRPr="000F145D">
        <w:rPr>
          <w:sz w:val="24"/>
          <w:szCs w:val="24"/>
        </w:rPr>
        <w:t xml:space="preserve"> (ROL і ROR) зазвичай не мають усталеного позначення у мовах високого рівня; вони заповнюють звільнені розряди значеннями, витісненими в інший бік (рисунок 2.4).</w:t>
      </w:r>
    </w:p>
    <w:p w14:paraId="69C86113" w14:textId="474116A1" w:rsidR="00F272CD" w:rsidRPr="000F145D" w:rsidRDefault="00F272CD" w:rsidP="00F272CD">
      <w:pPr>
        <w:jc w:val="both"/>
        <w:rPr>
          <w:sz w:val="24"/>
          <w:szCs w:val="24"/>
        </w:rPr>
      </w:pPr>
    </w:p>
    <w:p w14:paraId="193887D4" w14:textId="5F863D6D" w:rsidR="00F272CD" w:rsidRPr="000F145D" w:rsidRDefault="00F272CD" w:rsidP="00F272CD">
      <w:pPr>
        <w:jc w:val="center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46F3D129" wp14:editId="501CE6EF">
            <wp:extent cx="1429200" cy="1144800"/>
            <wp:effectExtent l="0" t="0" r="0" b="0"/>
            <wp:docPr id="72707" name="Picture 5" descr="150px-Rotate_left">
              <a:extLst xmlns:a="http://schemas.openxmlformats.org/drawingml/2006/main">
                <a:ext uri="{FF2B5EF4-FFF2-40B4-BE49-F238E27FC236}">
                  <a16:creationId xmlns:a16="http://schemas.microsoft.com/office/drawing/2014/main" id="{1C977D22-14B8-4B46-B6EA-E278CC773B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7" name="Picture 5" descr="150px-Rotate_left">
                      <a:extLst>
                        <a:ext uri="{FF2B5EF4-FFF2-40B4-BE49-F238E27FC236}">
                          <a16:creationId xmlns:a16="http://schemas.microsoft.com/office/drawing/2014/main" id="{1C977D22-14B8-4B46-B6EA-E278CC773BC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lum bright="-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200" cy="11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45D">
        <w:rPr>
          <w:sz w:val="24"/>
          <w:szCs w:val="24"/>
        </w:rPr>
        <w:t xml:space="preserve">               </w:t>
      </w: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3BEF76B5" wp14:editId="1C20CC2B">
            <wp:extent cx="1429200" cy="1144800"/>
            <wp:effectExtent l="0" t="0" r="0" b="0"/>
            <wp:docPr id="73731" name="Picture 7" descr="150px-Rotate_right">
              <a:extLst xmlns:a="http://schemas.openxmlformats.org/drawingml/2006/main">
                <a:ext uri="{FF2B5EF4-FFF2-40B4-BE49-F238E27FC236}">
                  <a16:creationId xmlns:a16="http://schemas.microsoft.com/office/drawing/2014/main" id="{87422565-F617-466B-AAA1-4F58F83DD8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1" name="Picture 7" descr="150px-Rotate_right">
                      <a:extLst>
                        <a:ext uri="{FF2B5EF4-FFF2-40B4-BE49-F238E27FC236}">
                          <a16:creationId xmlns:a16="http://schemas.microsoft.com/office/drawing/2014/main" id="{87422565-F617-466B-AAA1-4F58F83DD88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lum bright="-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200" cy="11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7D20" w14:textId="77777777" w:rsidR="00F272CD" w:rsidRPr="000F145D" w:rsidRDefault="00F272CD" w:rsidP="00F272CD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 </w:t>
      </w:r>
      <w:r w:rsidRPr="000F145D">
        <w:rPr>
          <w:sz w:val="24"/>
          <w:szCs w:val="24"/>
        </w:rPr>
        <w:tab/>
      </w:r>
      <w:r w:rsidRPr="000F145D">
        <w:rPr>
          <w:sz w:val="24"/>
          <w:szCs w:val="24"/>
        </w:rPr>
        <w:tab/>
      </w:r>
      <w:r w:rsidRPr="000F145D">
        <w:rPr>
          <w:sz w:val="24"/>
          <w:szCs w:val="24"/>
        </w:rPr>
        <w:tab/>
      </w:r>
      <w:r w:rsidRPr="000F145D">
        <w:rPr>
          <w:sz w:val="24"/>
          <w:szCs w:val="24"/>
        </w:rPr>
        <w:tab/>
        <w:t xml:space="preserve">     а)    </w:t>
      </w:r>
      <w:r w:rsidRPr="000F145D">
        <w:rPr>
          <w:sz w:val="24"/>
          <w:szCs w:val="24"/>
        </w:rPr>
        <w:tab/>
      </w:r>
      <w:r w:rsidRPr="000F145D">
        <w:rPr>
          <w:sz w:val="24"/>
          <w:szCs w:val="24"/>
        </w:rPr>
        <w:tab/>
      </w:r>
      <w:r w:rsidRPr="000F145D">
        <w:rPr>
          <w:sz w:val="24"/>
          <w:szCs w:val="24"/>
        </w:rPr>
        <w:tab/>
      </w:r>
      <w:r w:rsidRPr="000F145D">
        <w:rPr>
          <w:sz w:val="24"/>
          <w:szCs w:val="24"/>
        </w:rPr>
        <w:tab/>
        <w:t xml:space="preserve">     б)</w:t>
      </w:r>
    </w:p>
    <w:p w14:paraId="552FF570" w14:textId="3A14CB31" w:rsidR="00F272CD" w:rsidRPr="000F145D" w:rsidRDefault="00F272CD" w:rsidP="00F272CD">
      <w:pPr>
        <w:jc w:val="center"/>
        <w:rPr>
          <w:sz w:val="24"/>
          <w:szCs w:val="24"/>
        </w:rPr>
      </w:pPr>
      <w:r w:rsidRPr="000F145D">
        <w:rPr>
          <w:sz w:val="24"/>
          <w:szCs w:val="24"/>
        </w:rPr>
        <w:t>Рисунок 2.4 – Види логічних зсувів: а) циклічний зсув вліво (ROL); б) циклічний зсув вправо (ROR)</w:t>
      </w:r>
    </w:p>
    <w:p w14:paraId="270DFA94" w14:textId="5E52BC4E" w:rsidR="00F272CD" w:rsidRPr="000F145D" w:rsidRDefault="00F272CD" w:rsidP="00F272CD">
      <w:pPr>
        <w:jc w:val="both"/>
        <w:rPr>
          <w:sz w:val="24"/>
          <w:szCs w:val="24"/>
        </w:rPr>
      </w:pPr>
    </w:p>
    <w:p w14:paraId="095B7D49" w14:textId="33B72194" w:rsidR="00F272CD" w:rsidRPr="000F145D" w:rsidRDefault="00F272CD" w:rsidP="00F272CD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Приклад. Нехай маємо число 11111010</w:t>
      </w:r>
      <w:r w:rsidRPr="000F145D">
        <w:rPr>
          <w:sz w:val="24"/>
          <w:szCs w:val="24"/>
          <w:vertAlign w:val="subscript"/>
        </w:rPr>
        <w:t>2</w:t>
      </w:r>
      <w:r w:rsidRPr="000F145D">
        <w:rPr>
          <w:sz w:val="24"/>
          <w:szCs w:val="24"/>
        </w:rPr>
        <w:t xml:space="preserve">. Потрібно зробити циклічний зсув вліво на 1 біт цього числа, то отримаємо число </w:t>
      </w:r>
    </w:p>
    <w:p w14:paraId="1BFD5D84" w14:textId="77777777" w:rsidR="00F272CD" w:rsidRPr="000F145D" w:rsidRDefault="00F272CD" w:rsidP="00F272CD">
      <w:pPr>
        <w:jc w:val="both"/>
        <w:rPr>
          <w:sz w:val="24"/>
          <w:szCs w:val="24"/>
        </w:rPr>
      </w:pPr>
    </w:p>
    <w:p w14:paraId="15E22187" w14:textId="138FFF36" w:rsidR="00F272CD" w:rsidRPr="000F145D" w:rsidRDefault="00F272CD" w:rsidP="00F272CD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>11110101</w:t>
      </w:r>
      <w:r w:rsidRPr="000F145D">
        <w:rPr>
          <w:sz w:val="24"/>
          <w:szCs w:val="24"/>
          <w:vertAlign w:val="subscript"/>
        </w:rPr>
        <w:t>2</w:t>
      </w:r>
    </w:p>
    <w:p w14:paraId="330DBE45" w14:textId="77777777" w:rsidR="00F272CD" w:rsidRPr="000F145D" w:rsidRDefault="00F272CD" w:rsidP="00F272CD">
      <w:pPr>
        <w:jc w:val="both"/>
        <w:rPr>
          <w:sz w:val="24"/>
          <w:szCs w:val="24"/>
        </w:rPr>
      </w:pPr>
    </w:p>
    <w:p w14:paraId="1F2D00E0" w14:textId="728B2390" w:rsidR="00F272CD" w:rsidRPr="000F145D" w:rsidRDefault="00F272CD" w:rsidP="00F272CD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Якщо зробити циклічний зсув вправо на 1 біт, то отримаємо число </w:t>
      </w:r>
    </w:p>
    <w:p w14:paraId="5EE0516F" w14:textId="77777777" w:rsidR="00F272CD" w:rsidRPr="000F145D" w:rsidRDefault="00F272CD" w:rsidP="00F272CD">
      <w:pPr>
        <w:jc w:val="both"/>
        <w:rPr>
          <w:sz w:val="24"/>
          <w:szCs w:val="24"/>
        </w:rPr>
      </w:pPr>
    </w:p>
    <w:p w14:paraId="1C875A22" w14:textId="163E894B" w:rsidR="00F272CD" w:rsidRPr="000F145D" w:rsidRDefault="00F272CD" w:rsidP="00F272CD">
      <w:pPr>
        <w:jc w:val="both"/>
        <w:rPr>
          <w:sz w:val="24"/>
          <w:szCs w:val="24"/>
        </w:rPr>
      </w:pPr>
      <w:r w:rsidRPr="000F145D">
        <w:rPr>
          <w:sz w:val="24"/>
          <w:szCs w:val="24"/>
        </w:rPr>
        <w:t>01111101</w:t>
      </w:r>
      <w:r w:rsidRPr="000F145D">
        <w:rPr>
          <w:sz w:val="24"/>
          <w:szCs w:val="24"/>
          <w:vertAlign w:val="subscript"/>
        </w:rPr>
        <w:t>2</w:t>
      </w:r>
    </w:p>
    <w:p w14:paraId="5930CE8D" w14:textId="4070DE2D" w:rsidR="00EB4297" w:rsidRPr="000F145D" w:rsidRDefault="00EB4297" w:rsidP="00F272CD">
      <w:pPr>
        <w:jc w:val="both"/>
        <w:rPr>
          <w:sz w:val="24"/>
          <w:szCs w:val="24"/>
        </w:rPr>
      </w:pPr>
    </w:p>
    <w:p w14:paraId="7A72CE78" w14:textId="77777777" w:rsidR="001300BB" w:rsidRPr="000F145D" w:rsidRDefault="001300BB" w:rsidP="0056669C">
      <w:pPr>
        <w:ind w:firstLine="567"/>
        <w:jc w:val="both"/>
        <w:rPr>
          <w:sz w:val="24"/>
          <w:szCs w:val="24"/>
        </w:rPr>
      </w:pPr>
    </w:p>
    <w:p w14:paraId="6CF20770" w14:textId="5DF1B63E" w:rsidR="0056669C" w:rsidRPr="000F145D" w:rsidRDefault="0056669C" w:rsidP="0056669C">
      <w:pPr>
        <w:pStyle w:val="2"/>
        <w:ind w:firstLine="567"/>
      </w:pPr>
      <w:bookmarkStart w:id="11" w:name="_Toc129031610"/>
      <w:r w:rsidRPr="000F145D">
        <w:t>2. Завдання до лабораторної роботи №2</w:t>
      </w:r>
      <w:bookmarkEnd w:id="11"/>
    </w:p>
    <w:p w14:paraId="78C6A1D4" w14:textId="5E75FD08" w:rsidR="00DA423D" w:rsidRPr="000F145D" w:rsidRDefault="00DA423D" w:rsidP="00DA423D">
      <w:pPr>
        <w:autoSpaceDE w:val="0"/>
        <w:ind w:left="567"/>
        <w:rPr>
          <w:sz w:val="24"/>
          <w:szCs w:val="24"/>
        </w:rPr>
      </w:pPr>
      <w:r w:rsidRPr="000F145D">
        <w:rPr>
          <w:color w:val="333333"/>
          <w:shd w:val="clear" w:color="auto" w:fill="FFFFFF"/>
        </w:rPr>
        <w:t>1</w:t>
      </w:r>
      <w:r w:rsidRPr="000F145D">
        <w:rPr>
          <w:sz w:val="24"/>
          <w:szCs w:val="24"/>
        </w:rPr>
        <w:t>. Виконайте додавання чисел.</w:t>
      </w:r>
    </w:p>
    <w:p w14:paraId="773B3F1B" w14:textId="467B67B4" w:rsidR="00DA423D" w:rsidRPr="000F145D" w:rsidRDefault="00DA423D" w:rsidP="00BD7814">
      <w:pPr>
        <w:pStyle w:val="af0"/>
        <w:widowControl w:val="0"/>
        <w:numPr>
          <w:ilvl w:val="0"/>
          <w:numId w:val="4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lang w:val="uk-UA"/>
        </w:rPr>
      </w:pPr>
      <w:r w:rsidRPr="000F145D">
        <w:rPr>
          <w:shd w:val="clear" w:color="auto" w:fill="FFFFFF"/>
          <w:lang w:val="uk-UA"/>
        </w:rPr>
        <w:t>1110101010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 xml:space="preserve"> + 10111001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;</w:t>
      </w:r>
    </w:p>
    <w:p w14:paraId="36F0E56C" w14:textId="2BAEBC0A" w:rsidR="00DA423D" w:rsidRPr="000F145D" w:rsidRDefault="00DA423D" w:rsidP="00BD7814">
      <w:pPr>
        <w:pStyle w:val="af0"/>
        <w:widowControl w:val="0"/>
        <w:numPr>
          <w:ilvl w:val="0"/>
          <w:numId w:val="4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lang w:val="uk-UA"/>
        </w:rPr>
      </w:pPr>
      <w:r w:rsidRPr="000F145D">
        <w:rPr>
          <w:shd w:val="clear" w:color="auto" w:fill="FFFFFF"/>
          <w:lang w:val="uk-UA"/>
        </w:rPr>
        <w:t>10111010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 xml:space="preserve"> + 10010100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;</w:t>
      </w:r>
    </w:p>
    <w:p w14:paraId="529E2864" w14:textId="1FFC367A" w:rsidR="00DA423D" w:rsidRPr="000F145D" w:rsidRDefault="00DA423D" w:rsidP="00BD7814">
      <w:pPr>
        <w:pStyle w:val="af0"/>
        <w:widowControl w:val="0"/>
        <w:numPr>
          <w:ilvl w:val="0"/>
          <w:numId w:val="4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111101110,1011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 xml:space="preserve"> + 1111011110,1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;</w:t>
      </w:r>
    </w:p>
    <w:p w14:paraId="18805B19" w14:textId="2E3EC2FC" w:rsidR="00DA423D" w:rsidRPr="000F145D" w:rsidRDefault="00DA423D" w:rsidP="00BD7814">
      <w:pPr>
        <w:pStyle w:val="af0"/>
        <w:widowControl w:val="0"/>
        <w:numPr>
          <w:ilvl w:val="0"/>
          <w:numId w:val="4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lang w:val="uk-UA"/>
        </w:rPr>
      </w:pPr>
      <w:r w:rsidRPr="000F145D">
        <w:rPr>
          <w:shd w:val="clear" w:color="auto" w:fill="FFFFFF"/>
          <w:lang w:val="uk-UA"/>
        </w:rPr>
        <w:t>10111111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 xml:space="preserve"> + 110010000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;</w:t>
      </w:r>
    </w:p>
    <w:p w14:paraId="0F338E99" w14:textId="5E47F0EF" w:rsidR="00DA423D" w:rsidRPr="000F145D" w:rsidRDefault="00DA423D" w:rsidP="00BD7814">
      <w:pPr>
        <w:pStyle w:val="af0"/>
        <w:widowControl w:val="0"/>
        <w:numPr>
          <w:ilvl w:val="0"/>
          <w:numId w:val="4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lang w:val="uk-UA"/>
        </w:rPr>
      </w:pPr>
      <w:r w:rsidRPr="000F145D">
        <w:rPr>
          <w:shd w:val="clear" w:color="auto" w:fill="FFFFFF"/>
          <w:lang w:val="uk-UA"/>
        </w:rPr>
        <w:t>110010100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 xml:space="preserve"> + 1011100001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.</w:t>
      </w:r>
    </w:p>
    <w:p w14:paraId="3478D221" w14:textId="5384429B" w:rsidR="00DA423D" w:rsidRPr="000F145D" w:rsidRDefault="00DA423D" w:rsidP="00DA423D">
      <w:pPr>
        <w:autoSpaceDE w:val="0"/>
        <w:ind w:left="567"/>
        <w:rPr>
          <w:color w:val="333333"/>
          <w:shd w:val="clear" w:color="auto" w:fill="FFFFFF"/>
        </w:rPr>
      </w:pPr>
      <w:r w:rsidRPr="000F145D">
        <w:rPr>
          <w:sz w:val="24"/>
          <w:szCs w:val="24"/>
        </w:rPr>
        <w:t>2.</w:t>
      </w:r>
      <w:r w:rsidRPr="000F145D">
        <w:rPr>
          <w:color w:val="333333"/>
          <w:shd w:val="clear" w:color="auto" w:fill="FFFFFF"/>
        </w:rPr>
        <w:t xml:space="preserve"> </w:t>
      </w:r>
      <w:r w:rsidRPr="000F145D">
        <w:rPr>
          <w:sz w:val="24"/>
          <w:szCs w:val="24"/>
        </w:rPr>
        <w:t>Виконайте віднімання чисел</w:t>
      </w:r>
      <w:r w:rsidRPr="000F145D">
        <w:rPr>
          <w:color w:val="333333"/>
          <w:shd w:val="clear" w:color="auto" w:fill="FFFFFF"/>
        </w:rPr>
        <w:t>.</w:t>
      </w:r>
    </w:p>
    <w:p w14:paraId="1A21FEAD" w14:textId="4364D30E" w:rsidR="00DA423D" w:rsidRPr="000F145D" w:rsidRDefault="00DA423D" w:rsidP="00BD7814">
      <w:pPr>
        <w:pStyle w:val="af0"/>
        <w:widowControl w:val="0"/>
        <w:numPr>
          <w:ilvl w:val="0"/>
          <w:numId w:val="5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lang w:val="uk-UA"/>
        </w:rPr>
      </w:pPr>
      <w:r w:rsidRPr="000F145D">
        <w:rPr>
          <w:shd w:val="clear" w:color="auto" w:fill="FFFFFF"/>
          <w:lang w:val="uk-UA"/>
        </w:rPr>
        <w:t>1000000100</w:t>
      </w:r>
      <w:r w:rsidRPr="000F145D">
        <w:rPr>
          <w:shd w:val="clear" w:color="auto" w:fill="FFFFFF"/>
          <w:vertAlign w:val="subscript"/>
          <w:lang w:val="uk-UA"/>
        </w:rPr>
        <w:t xml:space="preserve">2 </w:t>
      </w:r>
      <w:r w:rsidRPr="000F145D">
        <w:rPr>
          <w:shd w:val="clear" w:color="auto" w:fill="FFFFFF"/>
          <w:lang w:val="uk-UA"/>
        </w:rPr>
        <w:t>– 101010001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;</w:t>
      </w:r>
    </w:p>
    <w:p w14:paraId="2533FFA7" w14:textId="0CF4424D" w:rsidR="00DA423D" w:rsidRPr="000F145D" w:rsidRDefault="00DA423D" w:rsidP="00BD7814">
      <w:pPr>
        <w:pStyle w:val="af0"/>
        <w:widowControl w:val="0"/>
        <w:numPr>
          <w:ilvl w:val="0"/>
          <w:numId w:val="5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lang w:val="uk-UA"/>
        </w:rPr>
      </w:pPr>
      <w:r w:rsidRPr="000F145D">
        <w:rPr>
          <w:shd w:val="clear" w:color="auto" w:fill="FFFFFF"/>
          <w:lang w:val="uk-UA"/>
        </w:rPr>
        <w:t>1010111101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 xml:space="preserve"> – 111000010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;</w:t>
      </w:r>
    </w:p>
    <w:p w14:paraId="56E3641C" w14:textId="05A80950" w:rsidR="00DA423D" w:rsidRPr="000F145D" w:rsidRDefault="00DA423D" w:rsidP="00BD7814">
      <w:pPr>
        <w:pStyle w:val="af0"/>
        <w:widowControl w:val="0"/>
        <w:numPr>
          <w:ilvl w:val="0"/>
          <w:numId w:val="5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1101000000,01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 xml:space="preserve"> – 1001011010,011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;</w:t>
      </w:r>
    </w:p>
    <w:p w14:paraId="6C847A15" w14:textId="7553A775" w:rsidR="00DA423D" w:rsidRPr="000F145D" w:rsidRDefault="00DA423D" w:rsidP="00BD7814">
      <w:pPr>
        <w:pStyle w:val="af0"/>
        <w:widowControl w:val="0"/>
        <w:numPr>
          <w:ilvl w:val="0"/>
          <w:numId w:val="5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lang w:val="uk-UA"/>
        </w:rPr>
      </w:pPr>
      <w:r w:rsidRPr="000F145D">
        <w:rPr>
          <w:shd w:val="clear" w:color="auto" w:fill="FFFFFF"/>
          <w:lang w:val="uk-UA"/>
        </w:rPr>
        <w:t>1000001001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 xml:space="preserve"> – 111110100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;</w:t>
      </w:r>
    </w:p>
    <w:p w14:paraId="314C77C2" w14:textId="70AC950A" w:rsidR="00DA423D" w:rsidRPr="000F145D" w:rsidRDefault="00DA423D" w:rsidP="00BD7814">
      <w:pPr>
        <w:pStyle w:val="af0"/>
        <w:widowControl w:val="0"/>
        <w:numPr>
          <w:ilvl w:val="0"/>
          <w:numId w:val="5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lang w:val="uk-UA"/>
        </w:rPr>
      </w:pPr>
      <w:r w:rsidRPr="000F145D">
        <w:rPr>
          <w:shd w:val="clear" w:color="auto" w:fill="FFFFFF"/>
          <w:lang w:val="uk-UA"/>
        </w:rPr>
        <w:t>1111000101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 xml:space="preserve"> – 1100110101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.</w:t>
      </w:r>
    </w:p>
    <w:p w14:paraId="220139F7" w14:textId="324B9269" w:rsidR="00DA423D" w:rsidRPr="000F145D" w:rsidRDefault="00DA423D" w:rsidP="00DA423D">
      <w:pPr>
        <w:autoSpaceDE w:val="0"/>
        <w:ind w:left="567"/>
        <w:rPr>
          <w:color w:val="333333"/>
          <w:shd w:val="clear" w:color="auto" w:fill="FFFFFF"/>
        </w:rPr>
      </w:pPr>
      <w:r w:rsidRPr="000F145D">
        <w:rPr>
          <w:sz w:val="24"/>
          <w:szCs w:val="24"/>
        </w:rPr>
        <w:t>3.</w:t>
      </w:r>
      <w:r w:rsidRPr="000F145D">
        <w:rPr>
          <w:color w:val="333333"/>
          <w:shd w:val="clear" w:color="auto" w:fill="FFFFFF"/>
        </w:rPr>
        <w:t xml:space="preserve"> </w:t>
      </w:r>
      <w:r w:rsidRPr="000F145D">
        <w:rPr>
          <w:sz w:val="24"/>
          <w:szCs w:val="24"/>
        </w:rPr>
        <w:t>Виконайте множення чисел.</w:t>
      </w:r>
    </w:p>
    <w:p w14:paraId="24197E57" w14:textId="64CA30E7" w:rsidR="00DA423D" w:rsidRPr="000F145D" w:rsidRDefault="00DA423D" w:rsidP="00BD7814">
      <w:pPr>
        <w:pStyle w:val="af0"/>
        <w:widowControl w:val="0"/>
        <w:numPr>
          <w:ilvl w:val="0"/>
          <w:numId w:val="6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1001011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 xml:space="preserve"> * 1010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;</w:t>
      </w:r>
    </w:p>
    <w:p w14:paraId="01109FA2" w14:textId="3BFDC7DD" w:rsidR="00DA423D" w:rsidRPr="000F145D" w:rsidRDefault="00DA423D" w:rsidP="00BD7814">
      <w:pPr>
        <w:pStyle w:val="af0"/>
        <w:widowControl w:val="0"/>
        <w:numPr>
          <w:ilvl w:val="0"/>
          <w:numId w:val="6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111101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 xml:space="preserve"> * 111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;</w:t>
      </w:r>
    </w:p>
    <w:p w14:paraId="75C8BD06" w14:textId="47659B72" w:rsidR="00DA423D" w:rsidRPr="000F145D" w:rsidRDefault="00DA423D" w:rsidP="00BD7814">
      <w:pPr>
        <w:pStyle w:val="af0"/>
        <w:widowControl w:val="0"/>
        <w:numPr>
          <w:ilvl w:val="0"/>
          <w:numId w:val="6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1001001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 xml:space="preserve"> * 10</w:t>
      </w:r>
      <w:r w:rsidR="00291709" w:rsidRPr="000F145D">
        <w:rPr>
          <w:shd w:val="clear" w:color="auto" w:fill="FFFFFF"/>
          <w:lang w:val="uk-UA"/>
        </w:rPr>
        <w:t>0</w:t>
      </w:r>
      <w:r w:rsidRPr="000F145D">
        <w:rPr>
          <w:shd w:val="clear" w:color="auto" w:fill="FFFFFF"/>
          <w:lang w:val="uk-UA"/>
        </w:rPr>
        <w:t>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;</w:t>
      </w:r>
    </w:p>
    <w:p w14:paraId="310891B5" w14:textId="4840A2BA" w:rsidR="00DA423D" w:rsidRPr="000F145D" w:rsidRDefault="00DA423D" w:rsidP="00BD7814">
      <w:pPr>
        <w:pStyle w:val="af0"/>
        <w:widowControl w:val="0"/>
        <w:numPr>
          <w:ilvl w:val="0"/>
          <w:numId w:val="6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lang w:val="uk-UA"/>
        </w:rPr>
      </w:pPr>
      <w:r w:rsidRPr="000F145D">
        <w:rPr>
          <w:shd w:val="clear" w:color="auto" w:fill="FFFFFF"/>
          <w:lang w:val="uk-UA"/>
        </w:rPr>
        <w:t>1001000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 xml:space="preserve"> * 1011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;</w:t>
      </w:r>
    </w:p>
    <w:p w14:paraId="7603232E" w14:textId="7BEF0168" w:rsidR="00DA423D" w:rsidRPr="000F145D" w:rsidRDefault="00DA423D" w:rsidP="00BD7814">
      <w:pPr>
        <w:pStyle w:val="af0"/>
        <w:widowControl w:val="0"/>
        <w:numPr>
          <w:ilvl w:val="0"/>
          <w:numId w:val="6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lang w:val="uk-UA"/>
        </w:rPr>
      </w:pPr>
      <w:r w:rsidRPr="000F145D">
        <w:rPr>
          <w:shd w:val="clear" w:color="auto" w:fill="FFFFFF"/>
          <w:lang w:val="uk-UA"/>
        </w:rPr>
        <w:t>10111010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 xml:space="preserve"> * 1</w:t>
      </w:r>
      <w:r w:rsidR="00291709" w:rsidRPr="000F145D">
        <w:rPr>
          <w:shd w:val="clear" w:color="auto" w:fill="FFFFFF"/>
          <w:lang w:val="uk-UA"/>
        </w:rPr>
        <w:t>11</w:t>
      </w:r>
      <w:r w:rsidRPr="000F145D">
        <w:rPr>
          <w:shd w:val="clear" w:color="auto" w:fill="FFFFFF"/>
          <w:lang w:val="uk-UA"/>
        </w:rPr>
        <w:t>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.</w:t>
      </w:r>
    </w:p>
    <w:p w14:paraId="0460FBE8" w14:textId="17BB32DE" w:rsidR="00EA5143" w:rsidRPr="000F145D" w:rsidRDefault="00EA5143" w:rsidP="00EA5143">
      <w:pPr>
        <w:autoSpaceDE w:val="0"/>
        <w:ind w:left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4.</w:t>
      </w:r>
      <w:r w:rsidRPr="000F145D">
        <w:rPr>
          <w:color w:val="333333"/>
          <w:shd w:val="clear" w:color="auto" w:fill="FFFFFF"/>
        </w:rPr>
        <w:t xml:space="preserve"> </w:t>
      </w:r>
      <w:r w:rsidRPr="000F145D">
        <w:rPr>
          <w:sz w:val="24"/>
          <w:szCs w:val="24"/>
        </w:rPr>
        <w:t xml:space="preserve">Виконайте </w:t>
      </w:r>
      <w:r w:rsidR="005F7F41" w:rsidRPr="000F145D">
        <w:rPr>
          <w:sz w:val="24"/>
          <w:szCs w:val="24"/>
        </w:rPr>
        <w:t>ділення</w:t>
      </w:r>
      <w:r w:rsidRPr="000F145D">
        <w:rPr>
          <w:sz w:val="24"/>
          <w:szCs w:val="24"/>
        </w:rPr>
        <w:t xml:space="preserve"> чисел.</w:t>
      </w:r>
    </w:p>
    <w:p w14:paraId="093C86ED" w14:textId="1BC3E77F" w:rsidR="00EA5143" w:rsidRPr="000F145D" w:rsidRDefault="00EA5143" w:rsidP="00BD7814">
      <w:pPr>
        <w:pStyle w:val="af0"/>
        <w:widowControl w:val="0"/>
        <w:numPr>
          <w:ilvl w:val="0"/>
          <w:numId w:val="6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10000000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 xml:space="preserve"> / 100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;</w:t>
      </w:r>
    </w:p>
    <w:p w14:paraId="5D777EF3" w14:textId="6E207DCF" w:rsidR="00EA5143" w:rsidRPr="000F145D" w:rsidRDefault="00EA5143" w:rsidP="00BD7814">
      <w:pPr>
        <w:pStyle w:val="af0"/>
        <w:widowControl w:val="0"/>
        <w:numPr>
          <w:ilvl w:val="0"/>
          <w:numId w:val="6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1111001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 xml:space="preserve"> / 1011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;</w:t>
      </w:r>
    </w:p>
    <w:p w14:paraId="51E8E185" w14:textId="6818F276" w:rsidR="00EA5143" w:rsidRPr="000F145D" w:rsidRDefault="00EA5143" w:rsidP="00BD7814">
      <w:pPr>
        <w:pStyle w:val="af0"/>
        <w:widowControl w:val="0"/>
        <w:numPr>
          <w:ilvl w:val="0"/>
          <w:numId w:val="6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1100011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 xml:space="preserve"> / 11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;</w:t>
      </w:r>
    </w:p>
    <w:p w14:paraId="31BEBA66" w14:textId="327808E6" w:rsidR="00291709" w:rsidRPr="000F145D" w:rsidRDefault="00291709" w:rsidP="00BD7814">
      <w:pPr>
        <w:pStyle w:val="af0"/>
        <w:widowControl w:val="0"/>
        <w:numPr>
          <w:ilvl w:val="0"/>
          <w:numId w:val="6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1101010110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 xml:space="preserve"> / 111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;</w:t>
      </w:r>
    </w:p>
    <w:p w14:paraId="41FA21F1" w14:textId="494583B8" w:rsidR="00291709" w:rsidRPr="000F145D" w:rsidRDefault="00291709" w:rsidP="00BD7814">
      <w:pPr>
        <w:pStyle w:val="af0"/>
        <w:widowControl w:val="0"/>
        <w:numPr>
          <w:ilvl w:val="0"/>
          <w:numId w:val="6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1101001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 xml:space="preserve"> / 101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.</w:t>
      </w:r>
    </w:p>
    <w:p w14:paraId="0ADB0988" w14:textId="586F4819" w:rsidR="00291709" w:rsidRPr="000F145D" w:rsidRDefault="00291709" w:rsidP="00291709">
      <w:pPr>
        <w:autoSpaceDE w:val="0"/>
        <w:ind w:left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5. </w:t>
      </w:r>
      <w:r w:rsidR="005F7F41" w:rsidRPr="000F145D">
        <w:rPr>
          <w:sz w:val="24"/>
          <w:szCs w:val="24"/>
        </w:rPr>
        <w:t>Виконайте наступні логічні операції.</w:t>
      </w:r>
    </w:p>
    <w:p w14:paraId="402DC7D1" w14:textId="60CE071A" w:rsidR="005F7F41" w:rsidRPr="000F145D" w:rsidRDefault="005F7F41" w:rsidP="00BD7814">
      <w:pPr>
        <w:pStyle w:val="af0"/>
        <w:widowControl w:val="0"/>
        <w:numPr>
          <w:ilvl w:val="0"/>
          <w:numId w:val="6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1001001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 xml:space="preserve"> </w:t>
      </w:r>
      <w:proofErr w:type="spellStart"/>
      <w:r w:rsidRPr="000F145D">
        <w:rPr>
          <w:shd w:val="clear" w:color="auto" w:fill="FFFFFF"/>
          <w:lang w:val="uk-UA"/>
        </w:rPr>
        <w:t>and</w:t>
      </w:r>
      <w:proofErr w:type="spellEnd"/>
      <w:r w:rsidRPr="000F145D">
        <w:rPr>
          <w:shd w:val="clear" w:color="auto" w:fill="FFFFFF"/>
          <w:lang w:val="uk-UA"/>
        </w:rPr>
        <w:t xml:space="preserve"> 1011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;</w:t>
      </w:r>
    </w:p>
    <w:p w14:paraId="5AF35586" w14:textId="7F51EEEB" w:rsidR="005F7F41" w:rsidRPr="000F145D" w:rsidRDefault="005F7F41" w:rsidP="00BD7814">
      <w:pPr>
        <w:pStyle w:val="af0"/>
        <w:widowControl w:val="0"/>
        <w:numPr>
          <w:ilvl w:val="0"/>
          <w:numId w:val="6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1111001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 xml:space="preserve"> </w:t>
      </w:r>
      <w:proofErr w:type="spellStart"/>
      <w:r w:rsidRPr="000F145D">
        <w:rPr>
          <w:shd w:val="clear" w:color="auto" w:fill="FFFFFF"/>
          <w:lang w:val="uk-UA"/>
        </w:rPr>
        <w:t>or</w:t>
      </w:r>
      <w:proofErr w:type="spellEnd"/>
      <w:r w:rsidRPr="000F145D">
        <w:rPr>
          <w:shd w:val="clear" w:color="auto" w:fill="FFFFFF"/>
          <w:lang w:val="uk-UA"/>
        </w:rPr>
        <w:t xml:space="preserve"> 1100011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;</w:t>
      </w:r>
    </w:p>
    <w:p w14:paraId="0547B119" w14:textId="54FFA7E3" w:rsidR="005F7F41" w:rsidRPr="000F145D" w:rsidRDefault="005F7F41" w:rsidP="00BD7814">
      <w:pPr>
        <w:pStyle w:val="af0"/>
        <w:widowControl w:val="0"/>
        <w:numPr>
          <w:ilvl w:val="0"/>
          <w:numId w:val="6"/>
        </w:numPr>
        <w:tabs>
          <w:tab w:val="left" w:pos="1701"/>
        </w:tabs>
        <w:suppressAutoHyphens/>
        <w:autoSpaceDE w:val="0"/>
        <w:ind w:left="1134" w:firstLine="0"/>
        <w:contextualSpacing w:val="0"/>
        <w:rPr>
          <w:shd w:val="clear" w:color="auto" w:fill="FFFFFF"/>
          <w:lang w:val="uk-UA"/>
        </w:rPr>
      </w:pPr>
      <w:r w:rsidRPr="000F145D">
        <w:rPr>
          <w:shd w:val="clear" w:color="auto" w:fill="FFFFFF"/>
          <w:lang w:val="uk-UA"/>
        </w:rPr>
        <w:t>1000000100</w:t>
      </w:r>
      <w:r w:rsidRPr="000F145D">
        <w:rPr>
          <w:shd w:val="clear" w:color="auto" w:fill="FFFFFF"/>
          <w:vertAlign w:val="subscript"/>
          <w:lang w:val="uk-UA"/>
        </w:rPr>
        <w:t xml:space="preserve">2 </w:t>
      </w:r>
      <w:proofErr w:type="spellStart"/>
      <w:r w:rsidRPr="000F145D">
        <w:rPr>
          <w:shd w:val="clear" w:color="auto" w:fill="FFFFFF"/>
          <w:lang w:val="uk-UA"/>
        </w:rPr>
        <w:t>xor</w:t>
      </w:r>
      <w:proofErr w:type="spellEnd"/>
      <w:r w:rsidRPr="000F145D">
        <w:rPr>
          <w:shd w:val="clear" w:color="auto" w:fill="FFFFFF"/>
          <w:lang w:val="uk-UA"/>
        </w:rPr>
        <w:t xml:space="preserve"> 1010111101</w:t>
      </w:r>
      <w:r w:rsidRPr="000F145D">
        <w:rPr>
          <w:shd w:val="clear" w:color="auto" w:fill="FFFFFF"/>
          <w:vertAlign w:val="subscript"/>
          <w:lang w:val="uk-UA"/>
        </w:rPr>
        <w:t>2</w:t>
      </w:r>
      <w:r w:rsidRPr="000F145D">
        <w:rPr>
          <w:shd w:val="clear" w:color="auto" w:fill="FFFFFF"/>
          <w:lang w:val="uk-UA"/>
        </w:rPr>
        <w:t>.</w:t>
      </w:r>
    </w:p>
    <w:p w14:paraId="30CA9BCE" w14:textId="54FC5635" w:rsidR="00DA423D" w:rsidRPr="000F145D" w:rsidRDefault="00291709" w:rsidP="00EA5143">
      <w:pPr>
        <w:autoSpaceDE w:val="0"/>
        <w:ind w:left="567"/>
        <w:jc w:val="both"/>
        <w:rPr>
          <w:sz w:val="24"/>
        </w:rPr>
      </w:pPr>
      <w:r w:rsidRPr="000F145D">
        <w:rPr>
          <w:color w:val="333333"/>
          <w:sz w:val="24"/>
          <w:shd w:val="clear" w:color="auto" w:fill="FFFFFF"/>
        </w:rPr>
        <w:t>6</w:t>
      </w:r>
      <w:r w:rsidR="00EA5143" w:rsidRPr="000F145D">
        <w:rPr>
          <w:color w:val="333333"/>
          <w:sz w:val="24"/>
          <w:shd w:val="clear" w:color="auto" w:fill="FFFFFF"/>
        </w:rPr>
        <w:t>. Виконайте логічний зсув вправо та вліво, арифметичний зсув вправо та вліво та циклічний зсув вправо та вліво на один біт</w:t>
      </w:r>
      <w:r w:rsidR="00DA423D" w:rsidRPr="000F145D">
        <w:rPr>
          <w:color w:val="333333"/>
          <w:sz w:val="24"/>
          <w:shd w:val="clear" w:color="auto" w:fill="FFFFFF"/>
        </w:rPr>
        <w:t>:</w:t>
      </w:r>
    </w:p>
    <w:p w14:paraId="67C7F983" w14:textId="77777777" w:rsidR="00DA423D" w:rsidRPr="000F145D" w:rsidRDefault="00DA423D" w:rsidP="00BD7814">
      <w:pPr>
        <w:numPr>
          <w:ilvl w:val="0"/>
          <w:numId w:val="7"/>
        </w:numPr>
        <w:tabs>
          <w:tab w:val="left" w:pos="1701"/>
        </w:tabs>
        <w:autoSpaceDE w:val="0"/>
        <w:ind w:left="1134" w:firstLine="0"/>
        <w:jc w:val="both"/>
        <w:rPr>
          <w:sz w:val="24"/>
          <w:shd w:val="clear" w:color="auto" w:fill="FFFFFF"/>
        </w:rPr>
      </w:pPr>
      <w:r w:rsidRPr="000F145D">
        <w:rPr>
          <w:sz w:val="24"/>
          <w:shd w:val="clear" w:color="auto" w:fill="FFFFFF"/>
        </w:rPr>
        <w:t>1001011</w:t>
      </w:r>
      <w:r w:rsidRPr="000F145D">
        <w:rPr>
          <w:sz w:val="24"/>
          <w:shd w:val="clear" w:color="auto" w:fill="FFFFFF"/>
          <w:vertAlign w:val="subscript"/>
        </w:rPr>
        <w:t>2</w:t>
      </w:r>
      <w:r w:rsidRPr="000F145D">
        <w:rPr>
          <w:sz w:val="24"/>
          <w:shd w:val="clear" w:color="auto" w:fill="FFFFFF"/>
        </w:rPr>
        <w:t>;</w:t>
      </w:r>
    </w:p>
    <w:p w14:paraId="7DBC01F5" w14:textId="77777777" w:rsidR="00DA423D" w:rsidRPr="000F145D" w:rsidRDefault="00DA423D" w:rsidP="00BD7814">
      <w:pPr>
        <w:numPr>
          <w:ilvl w:val="0"/>
          <w:numId w:val="7"/>
        </w:numPr>
        <w:tabs>
          <w:tab w:val="left" w:pos="1701"/>
        </w:tabs>
        <w:autoSpaceDE w:val="0"/>
        <w:ind w:left="1134" w:firstLine="0"/>
        <w:jc w:val="both"/>
        <w:rPr>
          <w:sz w:val="24"/>
          <w:shd w:val="clear" w:color="auto" w:fill="FFFFFF"/>
        </w:rPr>
      </w:pPr>
      <w:r w:rsidRPr="000F145D">
        <w:rPr>
          <w:sz w:val="24"/>
          <w:shd w:val="clear" w:color="auto" w:fill="FFFFFF"/>
        </w:rPr>
        <w:t>1010011</w:t>
      </w:r>
      <w:r w:rsidRPr="000F145D">
        <w:rPr>
          <w:sz w:val="24"/>
          <w:shd w:val="clear" w:color="auto" w:fill="FFFFFF"/>
          <w:vertAlign w:val="subscript"/>
        </w:rPr>
        <w:t>2</w:t>
      </w:r>
      <w:r w:rsidRPr="000F145D">
        <w:rPr>
          <w:sz w:val="24"/>
          <w:shd w:val="clear" w:color="auto" w:fill="FFFFFF"/>
        </w:rPr>
        <w:t>;</w:t>
      </w:r>
    </w:p>
    <w:p w14:paraId="30A41F5F" w14:textId="77777777" w:rsidR="00DA423D" w:rsidRPr="000F145D" w:rsidRDefault="00DA423D" w:rsidP="00BD7814">
      <w:pPr>
        <w:numPr>
          <w:ilvl w:val="0"/>
          <w:numId w:val="7"/>
        </w:numPr>
        <w:tabs>
          <w:tab w:val="left" w:pos="1701"/>
        </w:tabs>
        <w:autoSpaceDE w:val="0"/>
        <w:ind w:left="1134" w:firstLine="0"/>
        <w:jc w:val="both"/>
        <w:rPr>
          <w:sz w:val="24"/>
        </w:rPr>
      </w:pPr>
      <w:r w:rsidRPr="000F145D">
        <w:rPr>
          <w:sz w:val="24"/>
          <w:shd w:val="clear" w:color="auto" w:fill="FFFFFF"/>
        </w:rPr>
        <w:t>1100110101</w:t>
      </w:r>
      <w:r w:rsidRPr="000F145D">
        <w:rPr>
          <w:sz w:val="24"/>
          <w:shd w:val="clear" w:color="auto" w:fill="FFFFFF"/>
          <w:vertAlign w:val="subscript"/>
        </w:rPr>
        <w:t>2</w:t>
      </w:r>
      <w:r w:rsidRPr="000F145D">
        <w:rPr>
          <w:sz w:val="24"/>
          <w:shd w:val="clear" w:color="auto" w:fill="FFFFFF"/>
        </w:rPr>
        <w:t>;</w:t>
      </w:r>
    </w:p>
    <w:p w14:paraId="5100394D" w14:textId="77777777" w:rsidR="0056669C" w:rsidRPr="000F145D" w:rsidRDefault="0056669C" w:rsidP="0056669C">
      <w:pPr>
        <w:ind w:firstLine="567"/>
        <w:jc w:val="both"/>
        <w:rPr>
          <w:sz w:val="24"/>
          <w:szCs w:val="24"/>
        </w:rPr>
      </w:pPr>
    </w:p>
    <w:p w14:paraId="10A32122" w14:textId="77777777" w:rsidR="0056669C" w:rsidRPr="000F145D" w:rsidRDefault="0056669C" w:rsidP="0056669C">
      <w:pPr>
        <w:ind w:firstLine="567"/>
        <w:jc w:val="both"/>
        <w:rPr>
          <w:sz w:val="24"/>
          <w:szCs w:val="24"/>
        </w:rPr>
      </w:pPr>
    </w:p>
    <w:p w14:paraId="15102BE8" w14:textId="06E79A5E" w:rsidR="009734F8" w:rsidRPr="000F145D" w:rsidRDefault="0056669C" w:rsidP="009734F8">
      <w:pPr>
        <w:pStyle w:val="1"/>
        <w:rPr>
          <w:spacing w:val="-2"/>
        </w:rPr>
      </w:pPr>
      <w:r w:rsidRPr="000F145D">
        <w:br w:type="page"/>
      </w:r>
      <w:bookmarkStart w:id="12" w:name="_Toc129031611"/>
      <w:bookmarkEnd w:id="0"/>
      <w:bookmarkEnd w:id="6"/>
      <w:bookmarkEnd w:id="7"/>
      <w:bookmarkEnd w:id="8"/>
      <w:bookmarkEnd w:id="9"/>
      <w:r w:rsidR="009734F8" w:rsidRPr="000F145D">
        <w:t xml:space="preserve">Лабораторна робота № 3. </w:t>
      </w:r>
      <w:r w:rsidR="00824EEF" w:rsidRPr="000F145D">
        <w:rPr>
          <w:szCs w:val="24"/>
        </w:rPr>
        <w:t>Створення блок-схем</w:t>
      </w:r>
      <w:bookmarkEnd w:id="12"/>
    </w:p>
    <w:p w14:paraId="28711F60" w14:textId="77777777" w:rsidR="009734F8" w:rsidRPr="000F145D" w:rsidRDefault="009734F8" w:rsidP="009734F8">
      <w:pPr>
        <w:jc w:val="both"/>
        <w:rPr>
          <w:b/>
          <w:spacing w:val="-8"/>
          <w:sz w:val="24"/>
          <w:szCs w:val="24"/>
        </w:rPr>
      </w:pPr>
    </w:p>
    <w:p w14:paraId="16CD7347" w14:textId="509B2DE6" w:rsidR="009734F8" w:rsidRPr="000F145D" w:rsidRDefault="009734F8" w:rsidP="009734F8">
      <w:pPr>
        <w:ind w:firstLine="567"/>
        <w:jc w:val="both"/>
        <w:rPr>
          <w:sz w:val="24"/>
          <w:szCs w:val="24"/>
        </w:rPr>
      </w:pPr>
      <w:r w:rsidRPr="000F145D">
        <w:rPr>
          <w:b/>
          <w:spacing w:val="-8"/>
          <w:sz w:val="24"/>
          <w:szCs w:val="24"/>
        </w:rPr>
        <w:t>Мета роботи:</w:t>
      </w:r>
      <w:r w:rsidRPr="000F145D">
        <w:rPr>
          <w:spacing w:val="-8"/>
          <w:sz w:val="24"/>
          <w:szCs w:val="24"/>
        </w:rPr>
        <w:t xml:space="preserve"> </w:t>
      </w:r>
      <w:r w:rsidR="00824EEF" w:rsidRPr="000F145D">
        <w:rPr>
          <w:sz w:val="24"/>
          <w:szCs w:val="24"/>
        </w:rPr>
        <w:t>ознайомитись із блок-схемами. Навчитися записувати лінійні, що розгалужуються та циклічні алгоритми у вигляді блок-схеми</w:t>
      </w:r>
      <w:r w:rsidRPr="000F145D">
        <w:rPr>
          <w:sz w:val="24"/>
          <w:szCs w:val="24"/>
        </w:rPr>
        <w:t>.</w:t>
      </w:r>
    </w:p>
    <w:p w14:paraId="62CC369E" w14:textId="77777777" w:rsidR="009734F8" w:rsidRPr="000F145D" w:rsidRDefault="009734F8" w:rsidP="009734F8">
      <w:pPr>
        <w:ind w:firstLine="567"/>
        <w:jc w:val="both"/>
        <w:rPr>
          <w:sz w:val="24"/>
          <w:szCs w:val="24"/>
        </w:rPr>
      </w:pPr>
    </w:p>
    <w:p w14:paraId="4F5844B5" w14:textId="77777777" w:rsidR="009734F8" w:rsidRPr="000F145D" w:rsidRDefault="009734F8" w:rsidP="009734F8">
      <w:pPr>
        <w:ind w:firstLine="567"/>
        <w:jc w:val="both"/>
        <w:rPr>
          <w:sz w:val="24"/>
          <w:szCs w:val="24"/>
        </w:rPr>
      </w:pPr>
    </w:p>
    <w:p w14:paraId="0850B085" w14:textId="77777777" w:rsidR="009734F8" w:rsidRPr="000F145D" w:rsidRDefault="009734F8" w:rsidP="009734F8">
      <w:pPr>
        <w:pStyle w:val="22"/>
        <w:tabs>
          <w:tab w:val="left" w:pos="0"/>
        </w:tabs>
        <w:spacing w:after="0"/>
        <w:ind w:left="720" w:hanging="153"/>
      </w:pPr>
      <w:bookmarkStart w:id="13" w:name="_Toc129031612"/>
      <w:r w:rsidRPr="000F145D">
        <w:t>1. Теоретичний матеріал</w:t>
      </w:r>
      <w:bookmarkEnd w:id="13"/>
    </w:p>
    <w:p w14:paraId="4D253B05" w14:textId="6927D1D6" w:rsidR="00824EEF" w:rsidRPr="000F145D" w:rsidRDefault="00824EEF" w:rsidP="00824EEF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Блок-схемою називається наочне зображення алгоритму, коли окремі дії (етапи алгоритму) зображуються за допомогою різних геометричних фігур (блоків), а зв'язки між етапами (послідовність виконання етапів) зазначаються за допомогою стрілок, що з'єднують ці фігури.</w:t>
      </w:r>
    </w:p>
    <w:p w14:paraId="474D69C2" w14:textId="77777777" w:rsidR="00824EEF" w:rsidRPr="000F145D" w:rsidRDefault="00824EEF" w:rsidP="00824EEF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Виконання блок-схем здійснюється за ГОСТ 19701-90.</w:t>
      </w:r>
    </w:p>
    <w:p w14:paraId="0A658660" w14:textId="7FDF253E" w:rsidR="00824EEF" w:rsidRPr="000F145D" w:rsidRDefault="00824EEF" w:rsidP="00824EEF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При виконанні блок-схем усередині кожного блоку вказується інформація, що характеризує дії, що виконуються цим блоком.</w:t>
      </w:r>
    </w:p>
    <w:p w14:paraId="6EE2DDAC" w14:textId="77777777" w:rsidR="00824EEF" w:rsidRPr="000F145D" w:rsidRDefault="00824EEF" w:rsidP="00824EEF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Потоки даних у схемах відображаються лініями. Напрямок потоку зліва направо та зверху вниз вважається стандартним. Якщо потік має напрямок відмінний від стандартного, на лініях використовуються стрілки, що вказують цей напрямок.</w:t>
      </w:r>
    </w:p>
    <w:p w14:paraId="119CF993" w14:textId="105F0AE5" w:rsidR="00824EEF" w:rsidRPr="000F145D" w:rsidRDefault="00824EEF" w:rsidP="00824EEF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 xml:space="preserve">У схемах слід уникати перетину ліній. Лінії, що перетинаються, не мають логічного зв'язку між собою, тому зміни напрямку в точках перетину не допускаються. </w:t>
      </w:r>
    </w:p>
    <w:p w14:paraId="421F1643" w14:textId="77777777" w:rsidR="00824EEF" w:rsidRPr="000F145D" w:rsidRDefault="00824EEF" w:rsidP="00824EEF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Якщо дві або більше вхідних ліній об'єднуються в одну вихідну лінію, місце об'єднання ліній зміщується.</w:t>
      </w:r>
    </w:p>
    <w:p w14:paraId="3DA5D96A" w14:textId="77777777" w:rsidR="00824EEF" w:rsidRPr="000F145D" w:rsidRDefault="00824EEF" w:rsidP="00824EEF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Кількість вхідних ліній не обмежена, лінія, що виходить з блоку, повинна бути одна, за винятком логічного блоку.</w:t>
      </w:r>
    </w:p>
    <w:p w14:paraId="715ADB0B" w14:textId="1E927F84" w:rsidR="00824EEF" w:rsidRPr="000F145D" w:rsidRDefault="00824EEF" w:rsidP="00824EEF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Розглянемо основні елементи блок-схем:</w:t>
      </w:r>
    </w:p>
    <w:p w14:paraId="45923A5E" w14:textId="437A3561" w:rsidR="00824EEF" w:rsidRPr="000F145D" w:rsidRDefault="00824EEF" w:rsidP="00BD7814">
      <w:pPr>
        <w:pStyle w:val="afa"/>
        <w:numPr>
          <w:ilvl w:val="0"/>
          <w:numId w:val="8"/>
        </w:numPr>
        <w:tabs>
          <w:tab w:val="left" w:pos="1134"/>
        </w:tabs>
        <w:autoSpaceDN w:val="0"/>
        <w:adjustRightInd w:val="0"/>
        <w:ind w:left="0" w:firstLine="567"/>
        <w:rPr>
          <w:bCs/>
          <w:lang w:val="uk-UA"/>
        </w:rPr>
      </w:pPr>
      <w:r w:rsidRPr="000F145D">
        <w:rPr>
          <w:bCs/>
          <w:noProof/>
          <w:lang w:val="en-US" w:eastAsia="en-US" w:bidi="ar-SA"/>
        </w:rPr>
        <w:drawing>
          <wp:inline distT="0" distB="0" distL="0" distR="0" wp14:anchorId="04E54150" wp14:editId="565E745B">
            <wp:extent cx="707390" cy="330200"/>
            <wp:effectExtent l="0" t="0" r="0" b="0"/>
            <wp:docPr id="29" name="Рисунок 29" descr="Flowchart start s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lowchart start stop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45D">
        <w:rPr>
          <w:bCs/>
          <w:lang w:val="uk-UA"/>
        </w:rPr>
        <w:t xml:space="preserve"> Блок початок-кінець (пуск-зупинка)</w:t>
      </w:r>
    </w:p>
    <w:p w14:paraId="15D60E47" w14:textId="0AA99726" w:rsidR="00824EEF" w:rsidRPr="000F145D" w:rsidRDefault="00824EEF" w:rsidP="00824EEF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 xml:space="preserve">Елемент відображає вхід із зовнішнього середовища або вихід з нього (найчастіше застосування – початок та кінець програми). Усередині фігури записується відповідна дія. </w:t>
      </w:r>
    </w:p>
    <w:p w14:paraId="4FEE835F" w14:textId="30B52C50" w:rsidR="00824EEF" w:rsidRPr="000F145D" w:rsidRDefault="00824EEF" w:rsidP="00BD7814">
      <w:pPr>
        <w:pStyle w:val="afa"/>
        <w:numPr>
          <w:ilvl w:val="0"/>
          <w:numId w:val="8"/>
        </w:numPr>
        <w:tabs>
          <w:tab w:val="left" w:pos="1134"/>
        </w:tabs>
        <w:autoSpaceDN w:val="0"/>
        <w:adjustRightInd w:val="0"/>
        <w:ind w:left="0" w:firstLine="567"/>
        <w:rPr>
          <w:bCs/>
          <w:lang w:val="uk-UA"/>
        </w:rPr>
      </w:pPr>
      <w:r w:rsidRPr="000F145D">
        <w:rPr>
          <w:bCs/>
          <w:noProof/>
          <w:lang w:val="en-US" w:eastAsia="en-US" w:bidi="ar-SA"/>
        </w:rPr>
        <w:drawing>
          <wp:inline distT="0" distB="0" distL="0" distR="0" wp14:anchorId="6A075D59" wp14:editId="751AA52B">
            <wp:extent cx="755650" cy="346075"/>
            <wp:effectExtent l="0" t="0" r="6350" b="0"/>
            <wp:docPr id="28" name="Рисунок 28" descr="Flowchart 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lowchart i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45D">
        <w:rPr>
          <w:bCs/>
          <w:lang w:val="uk-UA"/>
        </w:rPr>
        <w:t xml:space="preserve"> </w:t>
      </w:r>
      <w:r w:rsidR="00A401F6" w:rsidRPr="000F145D">
        <w:rPr>
          <w:bCs/>
          <w:lang w:val="uk-UA"/>
        </w:rPr>
        <w:t>Дані (введення-виведення)</w:t>
      </w:r>
      <w:r w:rsidRPr="000F145D">
        <w:rPr>
          <w:bCs/>
          <w:lang w:val="uk-UA"/>
        </w:rPr>
        <w:t xml:space="preserve"> </w:t>
      </w:r>
    </w:p>
    <w:p w14:paraId="0C32BB97" w14:textId="7AF70A7A" w:rsidR="00824EEF" w:rsidRPr="000F145D" w:rsidRDefault="00A401F6" w:rsidP="00824EEF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Перетворення даних на форму, придатну для обробки (введення) або відображення результатів обробки (виведення). Всередині фігури безпосередньо записують дані для введення або виведення.</w:t>
      </w:r>
    </w:p>
    <w:p w14:paraId="11534ECC" w14:textId="0A8A0994" w:rsidR="00824EEF" w:rsidRPr="000F145D" w:rsidRDefault="00824EEF" w:rsidP="00BD7814">
      <w:pPr>
        <w:pStyle w:val="afa"/>
        <w:numPr>
          <w:ilvl w:val="0"/>
          <w:numId w:val="8"/>
        </w:numPr>
        <w:tabs>
          <w:tab w:val="left" w:pos="1134"/>
        </w:tabs>
        <w:autoSpaceDN w:val="0"/>
        <w:adjustRightInd w:val="0"/>
        <w:ind w:left="0" w:firstLine="567"/>
        <w:rPr>
          <w:bCs/>
          <w:lang w:val="uk-UA"/>
        </w:rPr>
      </w:pPr>
      <w:r w:rsidRPr="000F145D">
        <w:rPr>
          <w:bCs/>
          <w:noProof/>
          <w:lang w:val="en-US" w:eastAsia="en-US" w:bidi="ar-SA"/>
        </w:rPr>
        <w:drawing>
          <wp:inline distT="0" distB="0" distL="0" distR="0" wp14:anchorId="3794FD85" wp14:editId="0579F829">
            <wp:extent cx="652145" cy="353695"/>
            <wp:effectExtent l="0" t="0" r="0" b="8255"/>
            <wp:docPr id="27" name="Рисунок 27" descr="Flowchart 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lowchart proces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45D">
        <w:rPr>
          <w:bCs/>
          <w:lang w:val="uk-UA"/>
        </w:rPr>
        <w:t xml:space="preserve"> </w:t>
      </w:r>
      <w:r w:rsidR="00A401F6" w:rsidRPr="000F145D">
        <w:rPr>
          <w:bCs/>
          <w:lang w:val="uk-UA"/>
        </w:rPr>
        <w:t>Блок дії</w:t>
      </w:r>
    </w:p>
    <w:p w14:paraId="4402B1C4" w14:textId="690C5689" w:rsidR="00824EEF" w:rsidRPr="000F145D" w:rsidRDefault="00A401F6" w:rsidP="00824EEF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Виконання однієї чи кількох операцій, обробка даних будь-якого виду. Усередині фігури безпосередньо записують самі операції, наприклад, операцію присвоювання</w:t>
      </w:r>
      <w:r w:rsidR="00824EEF" w:rsidRPr="000F145D">
        <w:rPr>
          <w:bCs/>
          <w:lang w:val="uk-UA"/>
        </w:rPr>
        <w:t>: a = 10*b + c</w:t>
      </w:r>
    </w:p>
    <w:p w14:paraId="366A74E2" w14:textId="6599A444" w:rsidR="00824EEF" w:rsidRPr="000F145D" w:rsidRDefault="00A401F6" w:rsidP="00824EEF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Розглянемо приклад блок-схеми алгоритму обчислення середнього геометричного між двома числами</w:t>
      </w:r>
      <w:r w:rsidR="00824EEF" w:rsidRPr="000F145D">
        <w:rPr>
          <w:bCs/>
          <w:lang w:val="uk-UA"/>
        </w:rPr>
        <w:t>:</w:t>
      </w:r>
    </w:p>
    <w:p w14:paraId="2D12E349" w14:textId="77777777" w:rsidR="00824EEF" w:rsidRPr="000F145D" w:rsidRDefault="00824EEF" w:rsidP="00824EEF">
      <w:pPr>
        <w:pStyle w:val="afa"/>
        <w:ind w:firstLine="0"/>
        <w:rPr>
          <w:bCs/>
          <w:lang w:val="uk-UA"/>
        </w:rPr>
      </w:pPr>
    </w:p>
    <w:p w14:paraId="48A6318C" w14:textId="5BCF19F5" w:rsidR="00824EEF" w:rsidRPr="000F145D" w:rsidRDefault="00824EEF" w:rsidP="00824EEF">
      <w:pPr>
        <w:pStyle w:val="afa"/>
        <w:ind w:firstLine="0"/>
        <w:rPr>
          <w:bCs/>
          <w:lang w:val="uk-UA"/>
        </w:rPr>
      </w:pPr>
      <w:r w:rsidRPr="000F145D">
        <w:rPr>
          <w:noProof/>
          <w:lang w:val="en-US" w:eastAsia="en-US" w:bidi="ar-SA"/>
        </w:rPr>
        <w:drawing>
          <wp:inline distT="0" distB="0" distL="0" distR="0" wp14:anchorId="69CE9727" wp14:editId="706E8AC8">
            <wp:extent cx="1431290" cy="17729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7B362" w14:textId="77777777" w:rsidR="00824EEF" w:rsidRPr="000F145D" w:rsidRDefault="00824EEF" w:rsidP="00824EEF">
      <w:pPr>
        <w:pStyle w:val="afa"/>
        <w:ind w:firstLine="0"/>
        <w:rPr>
          <w:bCs/>
          <w:lang w:val="uk-UA"/>
        </w:rPr>
      </w:pPr>
    </w:p>
    <w:p w14:paraId="4AEF46CD" w14:textId="77777777" w:rsidR="00A401F6" w:rsidRPr="000F145D" w:rsidRDefault="00A401F6" w:rsidP="00A401F6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Базові структури алгоритмів – це певний набір блоків та стандартних способів їхнього з'єднання для виконання типових послідовностей дій.</w:t>
      </w:r>
    </w:p>
    <w:p w14:paraId="1B6A479E" w14:textId="587BF67F" w:rsidR="00824EEF" w:rsidRPr="000F145D" w:rsidRDefault="00A401F6" w:rsidP="00A401F6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До основних структур належать такі</w:t>
      </w:r>
      <w:r w:rsidR="00824EEF" w:rsidRPr="000F145D">
        <w:rPr>
          <w:bCs/>
          <w:lang w:val="uk-UA"/>
        </w:rPr>
        <w:t>:</w:t>
      </w:r>
    </w:p>
    <w:p w14:paraId="1A4E199C" w14:textId="12D954DD" w:rsidR="00A401F6" w:rsidRPr="000F145D" w:rsidRDefault="00A401F6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>лінійні;</w:t>
      </w:r>
    </w:p>
    <w:p w14:paraId="41392C72" w14:textId="52F3C0E4" w:rsidR="00A401F6" w:rsidRPr="000F145D" w:rsidRDefault="00A401F6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>що розгалужуються;</w:t>
      </w:r>
    </w:p>
    <w:p w14:paraId="2BDBC9A4" w14:textId="389E6344" w:rsidR="00824EEF" w:rsidRPr="000F145D" w:rsidRDefault="00A401F6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>циклічні.</w:t>
      </w:r>
      <w:r w:rsidR="00824EEF" w:rsidRPr="000F145D">
        <w:rPr>
          <w:lang w:val="uk-UA"/>
        </w:rPr>
        <w:t xml:space="preserve"> </w:t>
      </w:r>
    </w:p>
    <w:p w14:paraId="6FDE15CA" w14:textId="77777777" w:rsidR="00A401F6" w:rsidRPr="000F145D" w:rsidRDefault="00A401F6" w:rsidP="00A401F6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Лінійними називаються алгоритми, у яких дії здійснюються послідовно один за одним.</w:t>
      </w:r>
    </w:p>
    <w:p w14:paraId="2E2A17F1" w14:textId="35F6EB88" w:rsidR="00824EEF" w:rsidRPr="000F145D" w:rsidRDefault="00A401F6" w:rsidP="00A401F6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Блок має один вхід та один вихід</w:t>
      </w:r>
      <w:r w:rsidR="00824EEF" w:rsidRPr="000F145D">
        <w:rPr>
          <w:bCs/>
          <w:lang w:val="uk-UA"/>
        </w:rPr>
        <w:t>:</w:t>
      </w:r>
    </w:p>
    <w:p w14:paraId="1FE5564A" w14:textId="77777777" w:rsidR="00824EEF" w:rsidRPr="000F145D" w:rsidRDefault="00824EEF" w:rsidP="00824EEF">
      <w:pPr>
        <w:pStyle w:val="afa"/>
        <w:ind w:firstLine="0"/>
        <w:rPr>
          <w:bCs/>
          <w:lang w:val="uk-UA"/>
        </w:rPr>
      </w:pPr>
    </w:p>
    <w:p w14:paraId="3C2C1147" w14:textId="13D6268F" w:rsidR="00824EEF" w:rsidRPr="000F145D" w:rsidRDefault="00824EEF" w:rsidP="00824EEF">
      <w:pPr>
        <w:pStyle w:val="afa"/>
        <w:ind w:firstLine="0"/>
        <w:rPr>
          <w:bCs/>
          <w:lang w:val="uk-UA"/>
        </w:rPr>
      </w:pPr>
      <w:r w:rsidRPr="000F145D">
        <w:rPr>
          <w:noProof/>
          <w:lang w:val="en-US" w:eastAsia="en-US" w:bidi="ar-SA"/>
        </w:rPr>
        <w:drawing>
          <wp:inline distT="0" distB="0" distL="0" distR="0" wp14:anchorId="3589AA15" wp14:editId="026FBDEF">
            <wp:extent cx="838835" cy="9340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835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F93B5" w14:textId="77777777" w:rsidR="00824EEF" w:rsidRPr="000F145D" w:rsidRDefault="00824EEF" w:rsidP="00824EEF">
      <w:pPr>
        <w:pStyle w:val="afa"/>
        <w:ind w:firstLine="0"/>
        <w:rPr>
          <w:bCs/>
          <w:lang w:val="uk-UA"/>
        </w:rPr>
      </w:pPr>
    </w:p>
    <w:p w14:paraId="61F24218" w14:textId="58D168A7" w:rsidR="00824EEF" w:rsidRPr="000F145D" w:rsidRDefault="00A401F6" w:rsidP="00824EEF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Команда слідування складається лише з найпростіших команд S1 і S2. З команд слідування утворюються лінійні алгоритми</w:t>
      </w:r>
      <w:r w:rsidR="00824EEF" w:rsidRPr="000F145D">
        <w:rPr>
          <w:bCs/>
          <w:lang w:val="uk-UA"/>
        </w:rPr>
        <w:t>.</w:t>
      </w:r>
    </w:p>
    <w:p w14:paraId="25DE8D88" w14:textId="77777777" w:rsidR="00824EEF" w:rsidRPr="000F145D" w:rsidRDefault="00824EEF" w:rsidP="00824EEF">
      <w:pPr>
        <w:pStyle w:val="afa"/>
        <w:ind w:firstLine="0"/>
        <w:rPr>
          <w:bCs/>
          <w:lang w:val="uk-UA"/>
        </w:rPr>
      </w:pPr>
    </w:p>
    <w:p w14:paraId="65E84E2E" w14:textId="41D312DB" w:rsidR="00824EEF" w:rsidRPr="000F145D" w:rsidRDefault="00824EEF" w:rsidP="00824EEF">
      <w:pPr>
        <w:pStyle w:val="afa"/>
        <w:ind w:firstLine="0"/>
        <w:rPr>
          <w:bCs/>
          <w:lang w:val="uk-UA"/>
        </w:rPr>
      </w:pPr>
      <w:r w:rsidRPr="000F145D">
        <w:rPr>
          <w:noProof/>
          <w:lang w:val="en-US" w:eastAsia="en-US" w:bidi="ar-SA"/>
        </w:rPr>
        <w:drawing>
          <wp:inline distT="0" distB="0" distL="0" distR="0" wp14:anchorId="7D4EA537" wp14:editId="42152FAF">
            <wp:extent cx="600075" cy="110553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8CD9" w14:textId="6A52C891" w:rsidR="009734F8" w:rsidRPr="000F145D" w:rsidRDefault="009734F8" w:rsidP="00721226">
      <w:pPr>
        <w:jc w:val="both"/>
        <w:rPr>
          <w:color w:val="000000"/>
          <w:sz w:val="24"/>
          <w:szCs w:val="24"/>
        </w:rPr>
      </w:pPr>
    </w:p>
    <w:p w14:paraId="0AE63358" w14:textId="29D80EE3" w:rsidR="00721226" w:rsidRPr="000F145D" w:rsidRDefault="00721226" w:rsidP="00721226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Що розгалужується називають алгоритм, в якому дія виконується по одній з можливих гілок рішення задачі, залежно від виконання умов.</w:t>
      </w:r>
    </w:p>
    <w:p w14:paraId="3C4C7B61" w14:textId="0F402EE8" w:rsidR="00721226" w:rsidRPr="000F145D" w:rsidRDefault="00721226" w:rsidP="00721226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На відміну від лінійних алгоритмів, в яких команди виконуються послідовно одна за одною, в алгоритмах, що розгалужуються, входить умова, залежно від виконання або невиконання якої виконується та чи інша послідовність команд (дій).</w:t>
      </w:r>
    </w:p>
    <w:p w14:paraId="58A90E4E" w14:textId="77777777" w:rsidR="00721226" w:rsidRPr="000F145D" w:rsidRDefault="00721226" w:rsidP="00721226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Як умова в алгоритмі, що розгалужується, може бути використане будь-яке зрозуміле виконавцю твердження, яке може бути істинним або бути хибним. Таке твердження може бути виражене як словами, і формулою.</w:t>
      </w:r>
    </w:p>
    <w:p w14:paraId="6896996E" w14:textId="77777777" w:rsidR="00721226" w:rsidRPr="000F145D" w:rsidRDefault="00721226" w:rsidP="00721226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Команда розгалуження – це складова команда алгоритму, у якій залежно від умови Р виконується або S1 або S2.</w:t>
      </w:r>
    </w:p>
    <w:p w14:paraId="34292DA7" w14:textId="462B4F0C" w:rsidR="00721226" w:rsidRPr="000F145D" w:rsidRDefault="00721226" w:rsidP="00721226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З команд прямування і команд розгалуження складаються алгоритми, що розгалужуються.</w:t>
      </w:r>
    </w:p>
    <w:p w14:paraId="2AC9352A" w14:textId="77777777" w:rsidR="00721226" w:rsidRPr="000F145D" w:rsidRDefault="00721226" w:rsidP="00721226">
      <w:pPr>
        <w:pStyle w:val="afa"/>
        <w:ind w:firstLine="0"/>
        <w:rPr>
          <w:bCs/>
          <w:lang w:val="uk-UA"/>
        </w:rPr>
      </w:pPr>
    </w:p>
    <w:p w14:paraId="04094967" w14:textId="6D3F51C1" w:rsidR="00721226" w:rsidRPr="000F145D" w:rsidRDefault="00721226" w:rsidP="00721226">
      <w:pPr>
        <w:pStyle w:val="afa"/>
        <w:ind w:firstLine="0"/>
        <w:rPr>
          <w:bCs/>
          <w:lang w:val="uk-UA"/>
        </w:rPr>
      </w:pPr>
      <w:r w:rsidRPr="000F145D">
        <w:rPr>
          <w:noProof/>
          <w:lang w:val="en-US" w:eastAsia="en-US" w:bidi="ar-SA"/>
        </w:rPr>
        <w:drawing>
          <wp:inline distT="0" distB="0" distL="0" distR="0" wp14:anchorId="100CEB38" wp14:editId="2B0B5818">
            <wp:extent cx="1244600" cy="10179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1B048" w14:textId="77777777" w:rsidR="00721226" w:rsidRPr="000F145D" w:rsidRDefault="00721226" w:rsidP="00721226">
      <w:pPr>
        <w:pStyle w:val="afa"/>
        <w:ind w:firstLine="0"/>
        <w:rPr>
          <w:bCs/>
          <w:lang w:val="uk-UA"/>
        </w:rPr>
      </w:pPr>
    </w:p>
    <w:p w14:paraId="1FE4BF62" w14:textId="264DF1D4" w:rsidR="00721226" w:rsidRPr="000F145D" w:rsidRDefault="00721226" w:rsidP="00721226">
      <w:pPr>
        <w:ind w:firstLine="567"/>
        <w:jc w:val="both"/>
        <w:rPr>
          <w:sz w:val="24"/>
        </w:rPr>
      </w:pPr>
      <w:r w:rsidRPr="000F145D">
        <w:rPr>
          <w:sz w:val="24"/>
        </w:rPr>
        <w:t>Розглянемо приклад знаходження більшого із двох чисел:</w:t>
      </w:r>
    </w:p>
    <w:p w14:paraId="258EC495" w14:textId="77777777" w:rsidR="00721226" w:rsidRPr="000F145D" w:rsidRDefault="00721226" w:rsidP="00721226">
      <w:pPr>
        <w:jc w:val="both"/>
        <w:rPr>
          <w:sz w:val="24"/>
        </w:rPr>
      </w:pPr>
    </w:p>
    <w:p w14:paraId="71184185" w14:textId="73BCDE3E" w:rsidR="00721226" w:rsidRPr="000F145D" w:rsidRDefault="00721226" w:rsidP="00721226">
      <w:pPr>
        <w:jc w:val="both"/>
        <w:rPr>
          <w:sz w:val="24"/>
        </w:rPr>
      </w:pPr>
      <w:r w:rsidRPr="000F145D">
        <w:rPr>
          <w:noProof/>
          <w:lang w:val="en-US" w:eastAsia="en-US"/>
        </w:rPr>
        <w:drawing>
          <wp:inline distT="0" distB="0" distL="0" distR="0" wp14:anchorId="5AA87039" wp14:editId="5AC286DE">
            <wp:extent cx="2115185" cy="26117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90C3" w14:textId="77777777" w:rsidR="00721226" w:rsidRPr="000F145D" w:rsidRDefault="00721226" w:rsidP="00721226">
      <w:pPr>
        <w:jc w:val="both"/>
        <w:rPr>
          <w:sz w:val="24"/>
        </w:rPr>
      </w:pPr>
    </w:p>
    <w:p w14:paraId="4E500984" w14:textId="77777777" w:rsidR="00A3167C" w:rsidRPr="000F145D" w:rsidRDefault="00A3167C" w:rsidP="00A3167C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Циклічним називається алгоритм, у якому деяка частина операцій (тіло циклу – послідовність команд) виконується багаторазово.</w:t>
      </w:r>
    </w:p>
    <w:p w14:paraId="7D03A10C" w14:textId="6F89E225" w:rsidR="00721226" w:rsidRPr="000F145D" w:rsidRDefault="00A3167C" w:rsidP="00A3167C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Організація циклів, будь-коли призводить до зупинки у виконанні алгоритму, порушення вимоги його результативності, тобто. отримання результату за кінцеве число кроків.</w:t>
      </w:r>
    </w:p>
    <w:p w14:paraId="58CAFD2A" w14:textId="77777777" w:rsidR="00A3167C" w:rsidRPr="000F145D" w:rsidRDefault="00A3167C" w:rsidP="00A3167C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Ітераційним називається цикл, число повторень якого задається, а визначається під час виконання циклу. І тут одне повторення циклу називається ітерацією.</w:t>
      </w:r>
    </w:p>
    <w:p w14:paraId="16E5869C" w14:textId="7E5F1177" w:rsidR="00721226" w:rsidRPr="000F145D" w:rsidRDefault="00A3167C" w:rsidP="00A3167C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Рекурсія – це така ситуація, коли деякий алгоритм безпосередньо або через інші алгоритми викликає себе як допоміжний. Сам алгоритм називається рекурсивним.</w:t>
      </w:r>
      <w:r w:rsidR="00721226" w:rsidRPr="000F145D">
        <w:rPr>
          <w:bCs/>
          <w:lang w:val="uk-UA"/>
        </w:rPr>
        <w:t xml:space="preserve"> </w:t>
      </w:r>
    </w:p>
    <w:p w14:paraId="7E69D8D9" w14:textId="6EA3B312" w:rsidR="00721226" w:rsidRPr="000F145D" w:rsidRDefault="00A3167C" w:rsidP="00721226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Розрізняють</w:t>
      </w:r>
      <w:r w:rsidR="00721226" w:rsidRPr="000F145D">
        <w:rPr>
          <w:bCs/>
          <w:lang w:val="uk-UA"/>
        </w:rPr>
        <w:t xml:space="preserve"> (рисунок </w:t>
      </w:r>
      <w:r w:rsidRPr="000F145D">
        <w:rPr>
          <w:bCs/>
          <w:lang w:val="uk-UA"/>
        </w:rPr>
        <w:t>3</w:t>
      </w:r>
      <w:r w:rsidR="00721226" w:rsidRPr="000F145D">
        <w:rPr>
          <w:bCs/>
          <w:lang w:val="uk-UA"/>
        </w:rPr>
        <w:t>.1):</w:t>
      </w:r>
    </w:p>
    <w:p w14:paraId="743E5CEA" w14:textId="03080095" w:rsidR="00A3167C" w:rsidRPr="000F145D" w:rsidRDefault="00A3167C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>цикл із передумовою (цикл типу поки що)</w:t>
      </w:r>
    </w:p>
    <w:p w14:paraId="48E55FA8" w14:textId="72693FE7" w:rsidR="00721226" w:rsidRPr="000F145D" w:rsidRDefault="00A3167C" w:rsidP="00BD7814">
      <w:pPr>
        <w:pStyle w:val="af0"/>
        <w:numPr>
          <w:ilvl w:val="0"/>
          <w:numId w:val="1"/>
        </w:numPr>
        <w:ind w:left="1134" w:hanging="567"/>
        <w:jc w:val="both"/>
        <w:rPr>
          <w:lang w:val="uk-UA"/>
        </w:rPr>
      </w:pPr>
      <w:r w:rsidRPr="000F145D">
        <w:rPr>
          <w:lang w:val="uk-UA"/>
        </w:rPr>
        <w:t xml:space="preserve">цикл із </w:t>
      </w:r>
      <w:proofErr w:type="spellStart"/>
      <w:r w:rsidRPr="000F145D">
        <w:rPr>
          <w:lang w:val="uk-UA"/>
        </w:rPr>
        <w:t>постумовою</w:t>
      </w:r>
      <w:proofErr w:type="spellEnd"/>
      <w:r w:rsidRPr="000F145D">
        <w:rPr>
          <w:lang w:val="uk-UA"/>
        </w:rPr>
        <w:t xml:space="preserve"> (цикл типу до)</w:t>
      </w:r>
      <w:r w:rsidR="00721226" w:rsidRPr="000F145D">
        <w:rPr>
          <w:lang w:val="uk-UA"/>
        </w:rPr>
        <w:t xml:space="preserve"> </w:t>
      </w:r>
    </w:p>
    <w:p w14:paraId="229383A7" w14:textId="77777777" w:rsidR="00721226" w:rsidRPr="000F145D" w:rsidRDefault="00721226" w:rsidP="00721226">
      <w:pPr>
        <w:pStyle w:val="afa"/>
        <w:ind w:firstLine="0"/>
        <w:rPr>
          <w:bCs/>
          <w:lang w:val="uk-UA"/>
        </w:rPr>
      </w:pPr>
    </w:p>
    <w:p w14:paraId="102E6C6C" w14:textId="4EB92422" w:rsidR="00721226" w:rsidRPr="000F145D" w:rsidRDefault="00721226" w:rsidP="00721226">
      <w:pPr>
        <w:pStyle w:val="afa"/>
        <w:ind w:firstLine="0"/>
        <w:jc w:val="center"/>
        <w:rPr>
          <w:bCs/>
          <w:lang w:val="uk-UA"/>
        </w:rPr>
      </w:pPr>
      <w:r w:rsidRPr="000F145D">
        <w:rPr>
          <w:bCs/>
          <w:noProof/>
          <w:lang w:val="en-US" w:eastAsia="en-US" w:bidi="ar-SA"/>
        </w:rPr>
        <w:drawing>
          <wp:inline distT="0" distB="0" distL="0" distR="0" wp14:anchorId="461AAA1D" wp14:editId="308DE5E4">
            <wp:extent cx="1423035" cy="2087245"/>
            <wp:effectExtent l="0" t="0" r="571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35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45D">
        <w:rPr>
          <w:bCs/>
          <w:lang w:val="uk-UA"/>
        </w:rPr>
        <w:t xml:space="preserve">                         </w:t>
      </w:r>
      <w:r w:rsidRPr="000F145D">
        <w:rPr>
          <w:bCs/>
          <w:noProof/>
          <w:lang w:val="en-US" w:eastAsia="en-US" w:bidi="ar-SA"/>
        </w:rPr>
        <w:drawing>
          <wp:inline distT="0" distB="0" distL="0" distR="0" wp14:anchorId="07FCEE4F" wp14:editId="3205067C">
            <wp:extent cx="1522730" cy="1999615"/>
            <wp:effectExtent l="0" t="0" r="127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73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1B09" w14:textId="77777777" w:rsidR="00721226" w:rsidRPr="000F145D" w:rsidRDefault="00721226" w:rsidP="00721226">
      <w:pPr>
        <w:pStyle w:val="afa"/>
        <w:ind w:firstLine="0"/>
        <w:jc w:val="left"/>
        <w:rPr>
          <w:bCs/>
          <w:lang w:val="uk-UA"/>
        </w:rPr>
      </w:pPr>
      <w:r w:rsidRPr="000F145D">
        <w:rPr>
          <w:bCs/>
          <w:lang w:val="uk-UA"/>
        </w:rPr>
        <w:tab/>
      </w:r>
      <w:r w:rsidRPr="000F145D">
        <w:rPr>
          <w:bCs/>
          <w:lang w:val="uk-UA"/>
        </w:rPr>
        <w:tab/>
      </w:r>
      <w:r w:rsidRPr="000F145D">
        <w:rPr>
          <w:bCs/>
          <w:lang w:val="uk-UA"/>
        </w:rPr>
        <w:tab/>
      </w:r>
      <w:r w:rsidRPr="000F145D">
        <w:rPr>
          <w:bCs/>
          <w:lang w:val="uk-UA"/>
        </w:rPr>
        <w:tab/>
        <w:t>а</w:t>
      </w:r>
      <w:r w:rsidRPr="000F145D">
        <w:rPr>
          <w:bCs/>
          <w:lang w:val="uk-UA"/>
        </w:rPr>
        <w:tab/>
      </w:r>
      <w:r w:rsidRPr="000F145D">
        <w:rPr>
          <w:bCs/>
          <w:lang w:val="uk-UA"/>
        </w:rPr>
        <w:tab/>
      </w:r>
      <w:r w:rsidRPr="000F145D">
        <w:rPr>
          <w:bCs/>
          <w:lang w:val="uk-UA"/>
        </w:rPr>
        <w:tab/>
      </w:r>
      <w:r w:rsidRPr="000F145D">
        <w:rPr>
          <w:bCs/>
          <w:lang w:val="uk-UA"/>
        </w:rPr>
        <w:tab/>
      </w:r>
      <w:r w:rsidRPr="000F145D">
        <w:rPr>
          <w:bCs/>
          <w:lang w:val="uk-UA"/>
        </w:rPr>
        <w:tab/>
        <w:t>б</w:t>
      </w:r>
    </w:p>
    <w:p w14:paraId="4BD42420" w14:textId="49BA1A13" w:rsidR="00721226" w:rsidRPr="000F145D" w:rsidRDefault="00721226" w:rsidP="00721226">
      <w:pPr>
        <w:pStyle w:val="afa"/>
        <w:ind w:firstLine="0"/>
        <w:jc w:val="center"/>
        <w:rPr>
          <w:bCs/>
          <w:lang w:val="uk-UA"/>
        </w:rPr>
      </w:pPr>
      <w:r w:rsidRPr="000F145D">
        <w:rPr>
          <w:bCs/>
          <w:lang w:val="uk-UA"/>
        </w:rPr>
        <w:t xml:space="preserve">Рисунок </w:t>
      </w:r>
      <w:r w:rsidR="00A3167C" w:rsidRPr="000F145D">
        <w:rPr>
          <w:bCs/>
          <w:lang w:val="uk-UA"/>
        </w:rPr>
        <w:t>3</w:t>
      </w:r>
      <w:r w:rsidRPr="000F145D">
        <w:rPr>
          <w:bCs/>
          <w:lang w:val="uk-UA"/>
        </w:rPr>
        <w:t xml:space="preserve">.1 – </w:t>
      </w:r>
      <w:r w:rsidR="00A3167C" w:rsidRPr="000F145D">
        <w:rPr>
          <w:bCs/>
          <w:lang w:val="uk-UA"/>
        </w:rPr>
        <w:t xml:space="preserve">Цикли: з передумовою (а); з </w:t>
      </w:r>
      <w:proofErr w:type="spellStart"/>
      <w:r w:rsidR="00A3167C" w:rsidRPr="000F145D">
        <w:rPr>
          <w:bCs/>
          <w:lang w:val="uk-UA"/>
        </w:rPr>
        <w:t>постумовою</w:t>
      </w:r>
      <w:proofErr w:type="spellEnd"/>
      <w:r w:rsidR="00A3167C" w:rsidRPr="000F145D">
        <w:rPr>
          <w:bCs/>
          <w:lang w:val="uk-UA"/>
        </w:rPr>
        <w:t xml:space="preserve"> (б)</w:t>
      </w:r>
    </w:p>
    <w:p w14:paraId="247AC322" w14:textId="77777777" w:rsidR="00721226" w:rsidRPr="000F145D" w:rsidRDefault="00721226" w:rsidP="00721226">
      <w:pPr>
        <w:pStyle w:val="afa"/>
        <w:ind w:firstLine="0"/>
        <w:rPr>
          <w:bCs/>
          <w:lang w:val="uk-UA"/>
        </w:rPr>
      </w:pPr>
    </w:p>
    <w:p w14:paraId="149CAB39" w14:textId="0236C13C" w:rsidR="00721226" w:rsidRPr="000F145D" w:rsidRDefault="00A3167C" w:rsidP="00721226">
      <w:pPr>
        <w:pStyle w:val="afa"/>
        <w:rPr>
          <w:bCs/>
          <w:lang w:val="uk-UA"/>
        </w:rPr>
      </w:pPr>
      <w:r w:rsidRPr="000F145D">
        <w:rPr>
          <w:bCs/>
          <w:lang w:val="uk-UA"/>
        </w:rPr>
        <w:t>Базова структура циклу забезпечує багаторазове виконання деякої сукупності дій, яка називається тілом циклу, наприклад, цикл для i від i1 до i2 крок i3.</w:t>
      </w:r>
    </w:p>
    <w:p w14:paraId="59616234" w14:textId="77777777" w:rsidR="00721226" w:rsidRPr="000F145D" w:rsidRDefault="00721226" w:rsidP="00721226">
      <w:pPr>
        <w:pStyle w:val="afa"/>
        <w:ind w:firstLine="0"/>
        <w:rPr>
          <w:bCs/>
          <w:lang w:val="uk-UA"/>
        </w:rPr>
      </w:pPr>
    </w:p>
    <w:p w14:paraId="08013D16" w14:textId="5FC840A0" w:rsidR="00721226" w:rsidRPr="000F145D" w:rsidRDefault="00721226" w:rsidP="00721226">
      <w:pPr>
        <w:pStyle w:val="afa"/>
        <w:ind w:firstLine="0"/>
        <w:rPr>
          <w:bCs/>
          <w:lang w:val="uk-UA"/>
        </w:rPr>
      </w:pPr>
      <w:r w:rsidRPr="000F145D">
        <w:rPr>
          <w:bCs/>
          <w:noProof/>
          <w:lang w:val="en-US" w:eastAsia="en-US" w:bidi="ar-SA"/>
        </w:rPr>
        <w:drawing>
          <wp:inline distT="0" distB="0" distL="0" distR="0" wp14:anchorId="0D4F0307" wp14:editId="418D2B70">
            <wp:extent cx="1169035" cy="1073150"/>
            <wp:effectExtent l="0" t="0" r="0" b="0"/>
            <wp:docPr id="32" name="Рисунок 32" descr="image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0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12074" w14:textId="77777777" w:rsidR="00721226" w:rsidRPr="000F145D" w:rsidRDefault="00721226" w:rsidP="00721226">
      <w:pPr>
        <w:pStyle w:val="afa"/>
        <w:ind w:firstLine="0"/>
        <w:rPr>
          <w:bCs/>
          <w:lang w:val="uk-UA"/>
        </w:rPr>
      </w:pPr>
    </w:p>
    <w:p w14:paraId="0D3C7604" w14:textId="4F196EB2" w:rsidR="00721226" w:rsidRPr="000F145D" w:rsidRDefault="00757C0D" w:rsidP="00721226">
      <w:pPr>
        <w:ind w:firstLine="567"/>
        <w:jc w:val="both"/>
        <w:rPr>
          <w:sz w:val="24"/>
        </w:rPr>
      </w:pPr>
      <w:r w:rsidRPr="000F145D">
        <w:rPr>
          <w:sz w:val="24"/>
        </w:rPr>
        <w:t>Розглянемо приклад обчислення суми перших n непарних чисел:</w:t>
      </w:r>
    </w:p>
    <w:p w14:paraId="1DB89010" w14:textId="4C7B70C8" w:rsidR="00757C0D" w:rsidRPr="000F145D" w:rsidRDefault="00757C0D" w:rsidP="00757C0D">
      <w:pPr>
        <w:jc w:val="both"/>
        <w:rPr>
          <w:sz w:val="24"/>
        </w:rPr>
      </w:pPr>
    </w:p>
    <w:p w14:paraId="36A2809F" w14:textId="38E82010" w:rsidR="00757C0D" w:rsidRPr="000F145D" w:rsidRDefault="00757C0D" w:rsidP="00757C0D">
      <w:pPr>
        <w:jc w:val="both"/>
        <w:rPr>
          <w:sz w:val="24"/>
        </w:rPr>
      </w:pPr>
      <w:r w:rsidRPr="000F145D">
        <w:rPr>
          <w:noProof/>
          <w:lang w:val="en-US" w:eastAsia="en-US"/>
        </w:rPr>
        <w:drawing>
          <wp:inline distT="0" distB="0" distL="0" distR="0" wp14:anchorId="0DC17EBE" wp14:editId="065D007B">
            <wp:extent cx="1419225" cy="4074795"/>
            <wp:effectExtent l="0" t="0" r="952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6E52" w14:textId="77777777" w:rsidR="00757C0D" w:rsidRPr="000F145D" w:rsidRDefault="00757C0D" w:rsidP="00757C0D">
      <w:pPr>
        <w:jc w:val="both"/>
        <w:rPr>
          <w:sz w:val="24"/>
        </w:rPr>
      </w:pPr>
    </w:p>
    <w:p w14:paraId="218AFF2F" w14:textId="77777777" w:rsidR="009734F8" w:rsidRPr="000F145D" w:rsidRDefault="009734F8" w:rsidP="009734F8">
      <w:pPr>
        <w:ind w:firstLine="567"/>
        <w:jc w:val="both"/>
        <w:rPr>
          <w:sz w:val="24"/>
          <w:szCs w:val="24"/>
        </w:rPr>
      </w:pPr>
    </w:p>
    <w:p w14:paraId="6C6C7C12" w14:textId="56603BFB" w:rsidR="009734F8" w:rsidRPr="000F145D" w:rsidRDefault="009734F8" w:rsidP="009734F8">
      <w:pPr>
        <w:pStyle w:val="2"/>
        <w:ind w:firstLine="567"/>
      </w:pPr>
      <w:bookmarkStart w:id="14" w:name="_Toc129031613"/>
      <w:r w:rsidRPr="000F145D">
        <w:t>2. Завдання до лабораторної роботи №3</w:t>
      </w:r>
      <w:bookmarkEnd w:id="14"/>
    </w:p>
    <w:p w14:paraId="18E0C21E" w14:textId="3EBC4980" w:rsidR="009734F8" w:rsidRPr="000F145D" w:rsidRDefault="00B47777" w:rsidP="009734F8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1. Лінійний алгоритм:</w:t>
      </w:r>
    </w:p>
    <w:p w14:paraId="235118A1" w14:textId="77777777" w:rsidR="00B47777" w:rsidRPr="000F145D" w:rsidRDefault="00B47777" w:rsidP="00BD7814">
      <w:pPr>
        <w:widowControl/>
        <w:numPr>
          <w:ilvl w:val="0"/>
          <w:numId w:val="8"/>
        </w:numPr>
        <w:tabs>
          <w:tab w:val="left" w:pos="1276"/>
        </w:tabs>
        <w:suppressAutoHyphens w:val="0"/>
        <w:ind w:left="1276" w:hanging="425"/>
        <w:jc w:val="both"/>
        <w:rPr>
          <w:color w:val="333333"/>
          <w:sz w:val="24"/>
        </w:rPr>
      </w:pPr>
      <w:r w:rsidRPr="000F145D">
        <w:rPr>
          <w:color w:val="333333"/>
          <w:sz w:val="24"/>
        </w:rPr>
        <w:t>Обчислити площу поверхні і об'єм усіченого конуса за такими формулами:</w:t>
      </w:r>
    </w:p>
    <w:p w14:paraId="792AAB6E" w14:textId="77777777" w:rsidR="00B47777" w:rsidRPr="000F145D" w:rsidRDefault="00B47777" w:rsidP="00B47777">
      <w:pPr>
        <w:pStyle w:val="af0"/>
        <w:ind w:left="0"/>
        <w:jc w:val="both"/>
        <w:rPr>
          <w:lang w:val="uk-UA"/>
        </w:rPr>
      </w:pPr>
    </w:p>
    <w:p w14:paraId="74FF9E15" w14:textId="7CABE5F3" w:rsidR="00B47777" w:rsidRPr="000F145D" w:rsidRDefault="00B47777" w:rsidP="00B47777">
      <w:pPr>
        <w:pStyle w:val="af0"/>
        <w:ind w:left="0"/>
        <w:jc w:val="center"/>
        <w:rPr>
          <w:lang w:val="uk-UA"/>
        </w:rPr>
      </w:pPr>
      <w:r w:rsidRPr="000F145D">
        <w:rPr>
          <w:noProof/>
          <w:lang w:val="en-US" w:eastAsia="en-US"/>
        </w:rPr>
        <w:drawing>
          <wp:inline distT="0" distB="0" distL="0" distR="0" wp14:anchorId="56D77930" wp14:editId="50BCF911">
            <wp:extent cx="2007870" cy="361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87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0870A" w14:textId="77777777" w:rsidR="00B47777" w:rsidRPr="000F145D" w:rsidRDefault="00B47777" w:rsidP="00B47777">
      <w:pPr>
        <w:pStyle w:val="af0"/>
        <w:ind w:left="0"/>
        <w:jc w:val="both"/>
        <w:rPr>
          <w:lang w:val="uk-UA"/>
        </w:rPr>
      </w:pPr>
    </w:p>
    <w:p w14:paraId="39007792" w14:textId="77777777" w:rsidR="00B47777" w:rsidRPr="000F145D" w:rsidRDefault="00B47777" w:rsidP="00BD7814">
      <w:pPr>
        <w:widowControl/>
        <w:numPr>
          <w:ilvl w:val="0"/>
          <w:numId w:val="8"/>
        </w:numPr>
        <w:tabs>
          <w:tab w:val="left" w:pos="1276"/>
        </w:tabs>
        <w:suppressAutoHyphens w:val="0"/>
        <w:ind w:left="1276" w:hanging="425"/>
        <w:jc w:val="both"/>
        <w:rPr>
          <w:color w:val="333333"/>
          <w:sz w:val="24"/>
        </w:rPr>
      </w:pPr>
      <w:r w:rsidRPr="000F145D">
        <w:rPr>
          <w:color w:val="333333"/>
          <w:sz w:val="24"/>
        </w:rPr>
        <w:t>Обчислити медіана трикутника зі сторонами a, b, c по формулам:</w:t>
      </w:r>
    </w:p>
    <w:p w14:paraId="61F7DF79" w14:textId="77777777" w:rsidR="00B47777" w:rsidRPr="000F145D" w:rsidRDefault="00B47777" w:rsidP="00B47777">
      <w:pPr>
        <w:pStyle w:val="af0"/>
        <w:ind w:left="0"/>
        <w:jc w:val="both"/>
        <w:rPr>
          <w:lang w:val="uk-UA"/>
        </w:rPr>
      </w:pPr>
    </w:p>
    <w:p w14:paraId="7D451113" w14:textId="0B7A1C23" w:rsidR="00B47777" w:rsidRPr="000F145D" w:rsidRDefault="00B47777" w:rsidP="00B47777">
      <w:pPr>
        <w:pStyle w:val="af0"/>
        <w:ind w:left="0"/>
        <w:jc w:val="center"/>
        <w:rPr>
          <w:lang w:val="uk-UA"/>
        </w:rPr>
      </w:pPr>
      <w:r w:rsidRPr="000F145D">
        <w:rPr>
          <w:noProof/>
          <w:lang w:val="en-US" w:eastAsia="en-US"/>
        </w:rPr>
        <w:drawing>
          <wp:inline distT="0" distB="0" distL="0" distR="0" wp14:anchorId="228A919A" wp14:editId="650BA9B3">
            <wp:extent cx="1964055" cy="6280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D0A39" w14:textId="77777777" w:rsidR="00B47777" w:rsidRPr="000F145D" w:rsidRDefault="00B47777" w:rsidP="00B47777">
      <w:pPr>
        <w:pStyle w:val="af0"/>
        <w:ind w:left="0"/>
        <w:jc w:val="both"/>
        <w:rPr>
          <w:lang w:val="uk-UA"/>
        </w:rPr>
      </w:pPr>
    </w:p>
    <w:p w14:paraId="29CDCA52" w14:textId="526E2484" w:rsidR="00B47777" w:rsidRPr="000F145D" w:rsidRDefault="00B47777" w:rsidP="00BD7814">
      <w:pPr>
        <w:widowControl/>
        <w:numPr>
          <w:ilvl w:val="0"/>
          <w:numId w:val="8"/>
        </w:numPr>
        <w:tabs>
          <w:tab w:val="left" w:pos="1276"/>
        </w:tabs>
        <w:suppressAutoHyphens w:val="0"/>
        <w:ind w:left="1276" w:hanging="425"/>
        <w:jc w:val="both"/>
        <w:rPr>
          <w:color w:val="333333"/>
          <w:sz w:val="24"/>
        </w:rPr>
      </w:pPr>
      <w:r w:rsidRPr="000F145D">
        <w:rPr>
          <w:color w:val="333333"/>
          <w:sz w:val="24"/>
        </w:rPr>
        <w:t>Обчислити площу кола і довжину окружності по введеному значенню радіуса.</w:t>
      </w:r>
    </w:p>
    <w:p w14:paraId="0183AAE1" w14:textId="256CFA4D" w:rsidR="009734F8" w:rsidRPr="000F145D" w:rsidRDefault="00B47777" w:rsidP="009734F8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2. Алгоритм, що розгалужується:</w:t>
      </w:r>
    </w:p>
    <w:p w14:paraId="60CB24A7" w14:textId="779B3707" w:rsidR="00B47777" w:rsidRPr="000F145D" w:rsidRDefault="00B47777" w:rsidP="00BD7814">
      <w:pPr>
        <w:widowControl/>
        <w:numPr>
          <w:ilvl w:val="0"/>
          <w:numId w:val="8"/>
        </w:numPr>
        <w:tabs>
          <w:tab w:val="left" w:pos="1276"/>
        </w:tabs>
        <w:suppressAutoHyphens w:val="0"/>
        <w:ind w:left="1276" w:hanging="425"/>
        <w:jc w:val="both"/>
        <w:rPr>
          <w:color w:val="333333"/>
          <w:sz w:val="24"/>
        </w:rPr>
      </w:pPr>
      <w:r w:rsidRPr="000F145D">
        <w:rPr>
          <w:color w:val="333333"/>
          <w:sz w:val="24"/>
        </w:rPr>
        <w:t>Визначити, чи можна з відрізків з довжинами х, y і z побудувати трикутник.</w:t>
      </w:r>
    </w:p>
    <w:p w14:paraId="189B1130" w14:textId="09387F23" w:rsidR="00B47777" w:rsidRPr="000F145D" w:rsidRDefault="00592019" w:rsidP="00BD7814">
      <w:pPr>
        <w:widowControl/>
        <w:numPr>
          <w:ilvl w:val="0"/>
          <w:numId w:val="8"/>
        </w:numPr>
        <w:tabs>
          <w:tab w:val="left" w:pos="1276"/>
        </w:tabs>
        <w:suppressAutoHyphens w:val="0"/>
        <w:ind w:left="1276" w:hanging="425"/>
        <w:jc w:val="both"/>
        <w:rPr>
          <w:color w:val="333333"/>
          <w:sz w:val="24"/>
        </w:rPr>
      </w:pPr>
      <w:r w:rsidRPr="000F145D">
        <w:rPr>
          <w:color w:val="333333"/>
          <w:sz w:val="24"/>
        </w:rPr>
        <w:t>Якщо серед трьох чисел a, b, c є хоча б одне парне, то знайти максимальне число, інакше – мінімальне.</w:t>
      </w:r>
    </w:p>
    <w:p w14:paraId="577205E7" w14:textId="6E3A2543" w:rsidR="00592019" w:rsidRPr="000F145D" w:rsidRDefault="00592019" w:rsidP="00BD7814">
      <w:pPr>
        <w:widowControl/>
        <w:numPr>
          <w:ilvl w:val="0"/>
          <w:numId w:val="8"/>
        </w:numPr>
        <w:tabs>
          <w:tab w:val="left" w:pos="1276"/>
        </w:tabs>
        <w:suppressAutoHyphens w:val="0"/>
        <w:ind w:left="1276" w:hanging="425"/>
        <w:jc w:val="both"/>
        <w:rPr>
          <w:color w:val="333333"/>
          <w:sz w:val="24"/>
        </w:rPr>
      </w:pPr>
      <w:r w:rsidRPr="000F145D">
        <w:rPr>
          <w:bCs/>
          <w:color w:val="333333"/>
          <w:sz w:val="24"/>
        </w:rPr>
        <w:t>Визначити, в якому квадраті знаходиться точка з координатами x і y і вивести номер квадранта на екран.</w:t>
      </w:r>
    </w:p>
    <w:p w14:paraId="6D4FA439" w14:textId="6B48A7C5" w:rsidR="00B47777" w:rsidRPr="000F145D" w:rsidRDefault="00592019" w:rsidP="009734F8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3. Циклічний алгоритм:</w:t>
      </w:r>
    </w:p>
    <w:p w14:paraId="5D592454" w14:textId="329852CE" w:rsidR="00592019" w:rsidRPr="000F145D" w:rsidRDefault="00592019" w:rsidP="00BD7814">
      <w:pPr>
        <w:widowControl/>
        <w:numPr>
          <w:ilvl w:val="0"/>
          <w:numId w:val="8"/>
        </w:numPr>
        <w:tabs>
          <w:tab w:val="left" w:pos="1276"/>
        </w:tabs>
        <w:suppressAutoHyphens w:val="0"/>
        <w:ind w:left="1276" w:hanging="425"/>
        <w:jc w:val="both"/>
        <w:rPr>
          <w:color w:val="333333"/>
          <w:sz w:val="24"/>
        </w:rPr>
      </w:pPr>
      <w:r w:rsidRPr="000F145D">
        <w:rPr>
          <w:color w:val="333333"/>
          <w:sz w:val="24"/>
        </w:rPr>
        <w:t>Знайти суму чисел, кратних трьом, в діапазоні від 0 до 50.</w:t>
      </w:r>
    </w:p>
    <w:p w14:paraId="18AD6BC0" w14:textId="22EB41B3" w:rsidR="00592019" w:rsidRPr="000F145D" w:rsidRDefault="00592019" w:rsidP="00BD7814">
      <w:pPr>
        <w:widowControl/>
        <w:numPr>
          <w:ilvl w:val="0"/>
          <w:numId w:val="8"/>
        </w:numPr>
        <w:tabs>
          <w:tab w:val="left" w:pos="1276"/>
        </w:tabs>
        <w:suppressAutoHyphens w:val="0"/>
        <w:ind w:left="1276" w:hanging="425"/>
        <w:jc w:val="both"/>
        <w:rPr>
          <w:color w:val="333333"/>
          <w:sz w:val="24"/>
        </w:rPr>
      </w:pPr>
      <w:r w:rsidRPr="000F145D">
        <w:rPr>
          <w:bCs/>
          <w:color w:val="333333"/>
          <w:sz w:val="24"/>
        </w:rPr>
        <w:t>Вводяться позитивні числа. Припинити введення, коли сума введених чисел перевищить 100.</w:t>
      </w:r>
    </w:p>
    <w:p w14:paraId="36444286" w14:textId="0AD82C97" w:rsidR="00592019" w:rsidRPr="000F145D" w:rsidRDefault="00592019" w:rsidP="00BD7814">
      <w:pPr>
        <w:widowControl/>
        <w:numPr>
          <w:ilvl w:val="0"/>
          <w:numId w:val="8"/>
        </w:numPr>
        <w:tabs>
          <w:tab w:val="left" w:pos="1276"/>
        </w:tabs>
        <w:suppressAutoHyphens w:val="0"/>
        <w:ind w:left="1276" w:hanging="425"/>
        <w:jc w:val="both"/>
        <w:rPr>
          <w:color w:val="333333"/>
          <w:sz w:val="24"/>
        </w:rPr>
      </w:pPr>
      <w:r w:rsidRPr="000F145D">
        <w:rPr>
          <w:bCs/>
          <w:color w:val="333333"/>
          <w:sz w:val="24"/>
        </w:rPr>
        <w:t>Ви поклали в банк 1500 гривень. Визначити, скільки грошей буде на Вашому вкладі через 1 рік, якщо кожен місяць внесок збільшується на 0.76% від суми попереднього місяця.</w:t>
      </w:r>
    </w:p>
    <w:p w14:paraId="1D014616" w14:textId="77777777" w:rsidR="00B47777" w:rsidRPr="000F145D" w:rsidRDefault="00B47777" w:rsidP="009734F8">
      <w:pPr>
        <w:ind w:firstLine="567"/>
        <w:jc w:val="both"/>
        <w:rPr>
          <w:sz w:val="24"/>
          <w:szCs w:val="24"/>
        </w:rPr>
      </w:pPr>
    </w:p>
    <w:p w14:paraId="333F3322" w14:textId="77777777" w:rsidR="009734F8" w:rsidRPr="000F145D" w:rsidRDefault="009734F8" w:rsidP="009734F8">
      <w:pPr>
        <w:ind w:firstLine="567"/>
        <w:jc w:val="both"/>
        <w:rPr>
          <w:sz w:val="24"/>
          <w:szCs w:val="24"/>
        </w:rPr>
      </w:pPr>
    </w:p>
    <w:p w14:paraId="1A997E70" w14:textId="77777777" w:rsidR="009734F8" w:rsidRPr="000F145D" w:rsidRDefault="009734F8" w:rsidP="009734F8">
      <w:pPr>
        <w:pStyle w:val="1"/>
      </w:pPr>
      <w:r w:rsidRPr="000F145D">
        <w:br w:type="page"/>
      </w:r>
    </w:p>
    <w:p w14:paraId="3D4D20E7" w14:textId="1CEBFC5B" w:rsidR="009734F8" w:rsidRPr="000F145D" w:rsidRDefault="009734F8" w:rsidP="009734F8">
      <w:pPr>
        <w:pStyle w:val="1"/>
        <w:rPr>
          <w:spacing w:val="-2"/>
        </w:rPr>
      </w:pPr>
      <w:bookmarkStart w:id="15" w:name="_Toc129031614"/>
      <w:r w:rsidRPr="000F145D">
        <w:t xml:space="preserve">Лабораторна робота № 4. </w:t>
      </w:r>
      <w:r w:rsidR="007612F1" w:rsidRPr="000F145D">
        <w:t>Типи даних. Розрахунок математичних виразів</w:t>
      </w:r>
      <w:bookmarkEnd w:id="15"/>
    </w:p>
    <w:p w14:paraId="52F40134" w14:textId="77777777" w:rsidR="009734F8" w:rsidRPr="000F145D" w:rsidRDefault="009734F8" w:rsidP="009734F8">
      <w:pPr>
        <w:jc w:val="both"/>
        <w:rPr>
          <w:b/>
          <w:spacing w:val="-8"/>
          <w:sz w:val="24"/>
          <w:szCs w:val="24"/>
        </w:rPr>
      </w:pPr>
    </w:p>
    <w:p w14:paraId="75DF0613" w14:textId="727D8F24" w:rsidR="009734F8" w:rsidRPr="000F145D" w:rsidRDefault="009734F8" w:rsidP="009734F8">
      <w:pPr>
        <w:ind w:firstLine="567"/>
        <w:jc w:val="both"/>
        <w:rPr>
          <w:sz w:val="24"/>
          <w:szCs w:val="24"/>
        </w:rPr>
      </w:pPr>
      <w:r w:rsidRPr="000F145D">
        <w:rPr>
          <w:b/>
          <w:spacing w:val="-8"/>
          <w:sz w:val="24"/>
          <w:szCs w:val="24"/>
        </w:rPr>
        <w:t>Мета роботи:</w:t>
      </w:r>
      <w:r w:rsidRPr="000F145D">
        <w:rPr>
          <w:spacing w:val="-8"/>
          <w:sz w:val="24"/>
          <w:szCs w:val="24"/>
        </w:rPr>
        <w:t xml:space="preserve"> </w:t>
      </w:r>
      <w:r w:rsidRPr="000F145D">
        <w:rPr>
          <w:sz w:val="24"/>
          <w:szCs w:val="24"/>
        </w:rPr>
        <w:t xml:space="preserve">ознайомитися з </w:t>
      </w:r>
      <w:r w:rsidR="007612F1" w:rsidRPr="000F145D">
        <w:rPr>
          <w:sz w:val="24"/>
          <w:szCs w:val="24"/>
        </w:rPr>
        <w:t>типами даних мови програмування С</w:t>
      </w:r>
      <w:r w:rsidR="007F2D00" w:rsidRPr="000F145D">
        <w:rPr>
          <w:sz w:val="24"/>
          <w:szCs w:val="24"/>
        </w:rPr>
        <w:t>#</w:t>
      </w:r>
      <w:r w:rsidR="007612F1" w:rsidRPr="000F145D">
        <w:rPr>
          <w:sz w:val="24"/>
          <w:szCs w:val="24"/>
        </w:rPr>
        <w:t>, арифметичними операціями та бібліотекою математичних функцій</w:t>
      </w:r>
      <w:r w:rsidRPr="000F145D">
        <w:rPr>
          <w:sz w:val="24"/>
          <w:szCs w:val="24"/>
        </w:rPr>
        <w:t xml:space="preserve">. Навчитися </w:t>
      </w:r>
      <w:r w:rsidR="007612F1" w:rsidRPr="000F145D">
        <w:rPr>
          <w:sz w:val="24"/>
          <w:szCs w:val="24"/>
        </w:rPr>
        <w:t>створювати змінні необхідного типу</w:t>
      </w:r>
      <w:r w:rsidR="00E32F04" w:rsidRPr="000F145D">
        <w:rPr>
          <w:sz w:val="24"/>
          <w:szCs w:val="24"/>
        </w:rPr>
        <w:t xml:space="preserve"> та математичні вирази для обчислення</w:t>
      </w:r>
      <w:r w:rsidRPr="000F145D">
        <w:rPr>
          <w:sz w:val="24"/>
          <w:szCs w:val="24"/>
        </w:rPr>
        <w:t>.</w:t>
      </w:r>
    </w:p>
    <w:p w14:paraId="07F8ED1C" w14:textId="77777777" w:rsidR="009734F8" w:rsidRPr="000F145D" w:rsidRDefault="009734F8" w:rsidP="009734F8">
      <w:pPr>
        <w:ind w:firstLine="567"/>
        <w:jc w:val="both"/>
        <w:rPr>
          <w:sz w:val="24"/>
          <w:szCs w:val="24"/>
        </w:rPr>
      </w:pPr>
    </w:p>
    <w:p w14:paraId="73ACF55B" w14:textId="77777777" w:rsidR="009734F8" w:rsidRPr="000F145D" w:rsidRDefault="009734F8" w:rsidP="009734F8">
      <w:pPr>
        <w:ind w:firstLine="567"/>
        <w:jc w:val="both"/>
        <w:rPr>
          <w:sz w:val="24"/>
          <w:szCs w:val="24"/>
        </w:rPr>
      </w:pPr>
    </w:p>
    <w:p w14:paraId="4D4D8803" w14:textId="77777777" w:rsidR="009734F8" w:rsidRPr="000F145D" w:rsidRDefault="009734F8" w:rsidP="009734F8">
      <w:pPr>
        <w:pStyle w:val="22"/>
        <w:tabs>
          <w:tab w:val="left" w:pos="0"/>
        </w:tabs>
        <w:spacing w:after="0"/>
        <w:ind w:left="720" w:hanging="153"/>
      </w:pPr>
      <w:bookmarkStart w:id="16" w:name="_Toc129031615"/>
      <w:r w:rsidRPr="000F145D">
        <w:t>1. Теоретичний матеріал</w:t>
      </w:r>
      <w:bookmarkEnd w:id="16"/>
    </w:p>
    <w:p w14:paraId="73996E87" w14:textId="6BE48B22" w:rsidR="006B143E" w:rsidRPr="000F145D" w:rsidRDefault="0028355B" w:rsidP="009734F8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Розглянемо основні кроки для створення консольного додатку за допомогою </w:t>
      </w:r>
      <w:proofErr w:type="spellStart"/>
      <w:r w:rsidRPr="000F145D">
        <w:rPr>
          <w:sz w:val="24"/>
          <w:szCs w:val="24"/>
        </w:rPr>
        <w:t>Visual</w:t>
      </w:r>
      <w:proofErr w:type="spellEnd"/>
      <w:r w:rsidRPr="000F145D">
        <w:rPr>
          <w:sz w:val="24"/>
          <w:szCs w:val="24"/>
        </w:rPr>
        <w:t xml:space="preserve"> </w:t>
      </w:r>
      <w:proofErr w:type="spellStart"/>
      <w:r w:rsidRPr="000F145D">
        <w:rPr>
          <w:sz w:val="24"/>
          <w:szCs w:val="24"/>
        </w:rPr>
        <w:t>Studio</w:t>
      </w:r>
      <w:proofErr w:type="spellEnd"/>
      <w:r w:rsidRPr="000F145D">
        <w:rPr>
          <w:sz w:val="24"/>
          <w:szCs w:val="24"/>
        </w:rPr>
        <w:t>.</w:t>
      </w:r>
    </w:p>
    <w:p w14:paraId="39BA8A84" w14:textId="0140C85E" w:rsidR="0028355B" w:rsidRPr="000F145D" w:rsidRDefault="0028355B" w:rsidP="009734F8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1. Запускаємо </w:t>
      </w:r>
      <w:proofErr w:type="spellStart"/>
      <w:r w:rsidRPr="000F145D">
        <w:rPr>
          <w:sz w:val="24"/>
          <w:szCs w:val="24"/>
        </w:rPr>
        <w:t>Visual</w:t>
      </w:r>
      <w:proofErr w:type="spellEnd"/>
      <w:r w:rsidRPr="000F145D">
        <w:rPr>
          <w:sz w:val="24"/>
          <w:szCs w:val="24"/>
        </w:rPr>
        <w:t xml:space="preserve"> </w:t>
      </w:r>
      <w:proofErr w:type="spellStart"/>
      <w:r w:rsidRPr="000F145D">
        <w:rPr>
          <w:sz w:val="24"/>
          <w:szCs w:val="24"/>
        </w:rPr>
        <w:t>Studio</w:t>
      </w:r>
      <w:proofErr w:type="spellEnd"/>
      <w:r w:rsidRPr="000F145D">
        <w:rPr>
          <w:sz w:val="24"/>
          <w:szCs w:val="24"/>
        </w:rPr>
        <w:t xml:space="preserve"> та натискаємо кнопку </w:t>
      </w:r>
      <w:proofErr w:type="spellStart"/>
      <w:r w:rsidRPr="000F145D">
        <w:rPr>
          <w:sz w:val="24"/>
          <w:szCs w:val="24"/>
        </w:rPr>
        <w:t>Create</w:t>
      </w:r>
      <w:proofErr w:type="spellEnd"/>
      <w:r w:rsidRPr="000F145D">
        <w:rPr>
          <w:sz w:val="24"/>
          <w:szCs w:val="24"/>
        </w:rPr>
        <w:t xml:space="preserve"> a </w:t>
      </w:r>
      <w:proofErr w:type="spellStart"/>
      <w:r w:rsidRPr="000F145D">
        <w:rPr>
          <w:sz w:val="24"/>
          <w:szCs w:val="24"/>
        </w:rPr>
        <w:t>new</w:t>
      </w:r>
      <w:proofErr w:type="spellEnd"/>
      <w:r w:rsidRPr="000F145D">
        <w:rPr>
          <w:sz w:val="24"/>
          <w:szCs w:val="24"/>
        </w:rPr>
        <w:t xml:space="preserve"> </w:t>
      </w:r>
      <w:proofErr w:type="spellStart"/>
      <w:r w:rsidRPr="000F145D">
        <w:rPr>
          <w:sz w:val="24"/>
          <w:szCs w:val="24"/>
        </w:rPr>
        <w:t>project</w:t>
      </w:r>
      <w:proofErr w:type="spellEnd"/>
    </w:p>
    <w:p w14:paraId="31AEFFC2" w14:textId="219685CD" w:rsidR="0028355B" w:rsidRPr="000F145D" w:rsidRDefault="0028355B" w:rsidP="0028355B">
      <w:pPr>
        <w:jc w:val="both"/>
        <w:rPr>
          <w:sz w:val="24"/>
          <w:szCs w:val="24"/>
        </w:rPr>
      </w:pPr>
    </w:p>
    <w:p w14:paraId="2697D886" w14:textId="69871586" w:rsidR="0028355B" w:rsidRPr="000F145D" w:rsidRDefault="0028355B" w:rsidP="0028355B">
      <w:pPr>
        <w:jc w:val="center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2BD26F17" wp14:editId="46A08FD6">
            <wp:extent cx="4897527" cy="2697518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175" cy="270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866E" w14:textId="77777777" w:rsidR="0028355B" w:rsidRPr="000F145D" w:rsidRDefault="0028355B" w:rsidP="0028355B">
      <w:pPr>
        <w:jc w:val="both"/>
        <w:rPr>
          <w:sz w:val="24"/>
          <w:szCs w:val="24"/>
        </w:rPr>
      </w:pPr>
    </w:p>
    <w:p w14:paraId="06D6205F" w14:textId="787986F3" w:rsidR="00F53FE8" w:rsidRPr="000F145D" w:rsidRDefault="0028355B" w:rsidP="009734F8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2. </w:t>
      </w:r>
      <w:r w:rsidR="003C6C35" w:rsidRPr="000F145D">
        <w:rPr>
          <w:sz w:val="24"/>
          <w:szCs w:val="24"/>
        </w:rPr>
        <w:t>Обираємо тип проекту, що створюється.</w:t>
      </w:r>
    </w:p>
    <w:p w14:paraId="693B17A7" w14:textId="1B0759C8" w:rsidR="003C6C35" w:rsidRPr="000F145D" w:rsidRDefault="003C6C35" w:rsidP="003C6C35">
      <w:pPr>
        <w:jc w:val="both"/>
        <w:rPr>
          <w:sz w:val="24"/>
          <w:szCs w:val="24"/>
        </w:rPr>
      </w:pPr>
    </w:p>
    <w:p w14:paraId="040C07A8" w14:textId="27087EE3" w:rsidR="003C6C35" w:rsidRPr="000F145D" w:rsidRDefault="003C6C35" w:rsidP="003C6C35">
      <w:pPr>
        <w:jc w:val="center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147208C2" wp14:editId="6BA22358">
            <wp:extent cx="4937760" cy="267547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952" cy="268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3870E" w14:textId="77777777" w:rsidR="003C6C35" w:rsidRPr="000F145D" w:rsidRDefault="003C6C35" w:rsidP="003C6C35">
      <w:pPr>
        <w:jc w:val="both"/>
        <w:rPr>
          <w:sz w:val="24"/>
          <w:szCs w:val="24"/>
        </w:rPr>
      </w:pPr>
    </w:p>
    <w:p w14:paraId="196E2088" w14:textId="58CBE1A8" w:rsidR="0028355B" w:rsidRPr="000F145D" w:rsidRDefault="003C6C35" w:rsidP="009734F8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3. </w:t>
      </w:r>
      <w:r w:rsidR="003E1DCE" w:rsidRPr="000F145D">
        <w:rPr>
          <w:sz w:val="24"/>
          <w:szCs w:val="24"/>
        </w:rPr>
        <w:t>Необхідно ввести ім’я проекту</w:t>
      </w:r>
    </w:p>
    <w:p w14:paraId="209CC96B" w14:textId="39E7CA1D" w:rsidR="003E1DCE" w:rsidRPr="000F145D" w:rsidRDefault="003E1DCE" w:rsidP="003E1DCE">
      <w:pPr>
        <w:jc w:val="both"/>
        <w:rPr>
          <w:sz w:val="24"/>
          <w:szCs w:val="24"/>
        </w:rPr>
      </w:pPr>
    </w:p>
    <w:p w14:paraId="0C4195E0" w14:textId="5EFAC0B3" w:rsidR="003E1DCE" w:rsidRPr="000F145D" w:rsidRDefault="003E1DCE" w:rsidP="003E1DCE">
      <w:pPr>
        <w:jc w:val="center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3DEB8F22" wp14:editId="3AB9542F">
            <wp:extent cx="4860950" cy="3406929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105" cy="341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D3211" w14:textId="77777777" w:rsidR="003E1DCE" w:rsidRPr="000F145D" w:rsidRDefault="003E1DCE" w:rsidP="003E1DCE">
      <w:pPr>
        <w:jc w:val="both"/>
        <w:rPr>
          <w:sz w:val="24"/>
          <w:szCs w:val="24"/>
        </w:rPr>
      </w:pPr>
    </w:p>
    <w:p w14:paraId="05F14061" w14:textId="10380D59" w:rsidR="0028355B" w:rsidRPr="000F145D" w:rsidRDefault="003E1DCE" w:rsidP="009734F8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4. </w:t>
      </w:r>
      <w:r w:rsidR="005205B6" w:rsidRPr="000F145D">
        <w:rPr>
          <w:sz w:val="24"/>
          <w:szCs w:val="24"/>
        </w:rPr>
        <w:t>Відкривається середовище для програмування та створюється консольний додаток</w:t>
      </w:r>
    </w:p>
    <w:p w14:paraId="5164D278" w14:textId="23EB15D8" w:rsidR="005205B6" w:rsidRPr="000F145D" w:rsidRDefault="005205B6" w:rsidP="005205B6">
      <w:pPr>
        <w:jc w:val="both"/>
        <w:rPr>
          <w:sz w:val="24"/>
          <w:szCs w:val="24"/>
        </w:rPr>
      </w:pPr>
    </w:p>
    <w:p w14:paraId="0CB1C78E" w14:textId="0793A593" w:rsidR="005205B6" w:rsidRPr="000F145D" w:rsidRDefault="005205B6" w:rsidP="005205B6">
      <w:pPr>
        <w:jc w:val="center"/>
        <w:rPr>
          <w:sz w:val="24"/>
          <w:szCs w:val="24"/>
        </w:rPr>
      </w:pPr>
      <w:r w:rsidRPr="000F145D">
        <w:rPr>
          <w:noProof/>
          <w:sz w:val="24"/>
          <w:szCs w:val="24"/>
          <w:lang w:val="en-US" w:eastAsia="en-US"/>
        </w:rPr>
        <w:drawing>
          <wp:inline distT="0" distB="0" distL="0" distR="0" wp14:anchorId="1731286D" wp14:editId="7313FE8C">
            <wp:extent cx="5566867" cy="36205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592" cy="362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876D1" w14:textId="77777777" w:rsidR="005205B6" w:rsidRPr="000F145D" w:rsidRDefault="005205B6" w:rsidP="005205B6">
      <w:pPr>
        <w:jc w:val="both"/>
        <w:rPr>
          <w:sz w:val="24"/>
          <w:szCs w:val="24"/>
        </w:rPr>
      </w:pPr>
    </w:p>
    <w:p w14:paraId="55CA816B" w14:textId="21FD6AA8" w:rsidR="003E1DCE" w:rsidRPr="000F145D" w:rsidRDefault="00F861A1" w:rsidP="009734F8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5. Для запуску програми на виконання натискаємо кнопку </w:t>
      </w:r>
      <w:proofErr w:type="spellStart"/>
      <w:r w:rsidRPr="000F145D">
        <w:rPr>
          <w:sz w:val="24"/>
          <w:szCs w:val="24"/>
        </w:rPr>
        <w:t>Start</w:t>
      </w:r>
      <w:proofErr w:type="spellEnd"/>
    </w:p>
    <w:p w14:paraId="11F1788A" w14:textId="77AA00E0" w:rsidR="00F861A1" w:rsidRPr="000F145D" w:rsidRDefault="00F861A1" w:rsidP="00F861A1">
      <w:pPr>
        <w:jc w:val="both"/>
        <w:rPr>
          <w:sz w:val="24"/>
          <w:szCs w:val="24"/>
        </w:rPr>
      </w:pPr>
    </w:p>
    <w:p w14:paraId="4FF07ACC" w14:textId="006F9B6F" w:rsidR="00F861A1" w:rsidRPr="000F145D" w:rsidRDefault="000F145D" w:rsidP="000F145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3CCB0A77" wp14:editId="2001CF04">
            <wp:extent cx="6294755" cy="8267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23F30" w14:textId="77777777" w:rsidR="00F861A1" w:rsidRPr="000F145D" w:rsidRDefault="00F861A1" w:rsidP="00F861A1">
      <w:pPr>
        <w:jc w:val="both"/>
        <w:rPr>
          <w:sz w:val="24"/>
          <w:szCs w:val="24"/>
        </w:rPr>
      </w:pPr>
    </w:p>
    <w:p w14:paraId="5C938216" w14:textId="6E671B5A" w:rsidR="003E1DCE" w:rsidRDefault="00DD1371" w:rsidP="009734F8">
      <w:pPr>
        <w:ind w:firstLine="567"/>
        <w:jc w:val="both"/>
        <w:rPr>
          <w:sz w:val="24"/>
          <w:szCs w:val="24"/>
        </w:rPr>
      </w:pPr>
      <w:r w:rsidRPr="00DD1371">
        <w:rPr>
          <w:sz w:val="24"/>
          <w:szCs w:val="24"/>
        </w:rPr>
        <w:t xml:space="preserve">У кожному проекті проекту C# є файл, який відповідає за загальну конфігурацію проекту. За </w:t>
      </w:r>
      <w:r>
        <w:rPr>
          <w:sz w:val="24"/>
          <w:szCs w:val="24"/>
        </w:rPr>
        <w:t>за</w:t>
      </w:r>
      <w:r w:rsidRPr="00DD1371">
        <w:rPr>
          <w:sz w:val="24"/>
          <w:szCs w:val="24"/>
        </w:rPr>
        <w:t xml:space="preserve">мовчанням цей файл називається </w:t>
      </w:r>
      <w:proofErr w:type="spellStart"/>
      <w:r w:rsidRPr="00DD1371">
        <w:rPr>
          <w:sz w:val="24"/>
          <w:szCs w:val="24"/>
        </w:rPr>
        <w:t>Назва_проекту.csproj</w:t>
      </w:r>
      <w:proofErr w:type="spellEnd"/>
      <w:r w:rsidRPr="00DD1371">
        <w:rPr>
          <w:sz w:val="24"/>
          <w:szCs w:val="24"/>
        </w:rPr>
        <w:t>.</w:t>
      </w:r>
    </w:p>
    <w:p w14:paraId="11678B8A" w14:textId="77777777" w:rsidR="00286997" w:rsidRPr="00286997" w:rsidRDefault="00286997" w:rsidP="00286997">
      <w:pPr>
        <w:ind w:firstLine="567"/>
        <w:jc w:val="both"/>
        <w:rPr>
          <w:sz w:val="24"/>
          <w:szCs w:val="24"/>
        </w:rPr>
      </w:pPr>
      <w:r w:rsidRPr="00286997">
        <w:rPr>
          <w:sz w:val="24"/>
          <w:szCs w:val="24"/>
        </w:rPr>
        <w:t>Для зберігання даних у програмі використовуються змінні. Змінна являє саме іменовану область пам'яті, в якій зберігається значення певного типу. Змінна має тип, ім'я та значення. Тип визначає, якого роду інформацію може зберігати змінна.</w:t>
      </w:r>
    </w:p>
    <w:p w14:paraId="4C60F66A" w14:textId="77777777" w:rsidR="00286997" w:rsidRPr="00286997" w:rsidRDefault="00286997" w:rsidP="00286997">
      <w:pPr>
        <w:ind w:firstLine="567"/>
        <w:jc w:val="both"/>
        <w:rPr>
          <w:sz w:val="24"/>
          <w:szCs w:val="24"/>
        </w:rPr>
      </w:pPr>
      <w:r w:rsidRPr="00286997">
        <w:rPr>
          <w:sz w:val="24"/>
          <w:szCs w:val="24"/>
        </w:rPr>
        <w:t>Перед використанням будь-яку змінну слід визначити. Синтаксис визначення змінної виглядає так:</w:t>
      </w:r>
    </w:p>
    <w:p w14:paraId="3EDA0CB6" w14:textId="77777777" w:rsidR="00286997" w:rsidRPr="00286997" w:rsidRDefault="00286997" w:rsidP="00286997">
      <w:pPr>
        <w:ind w:firstLine="567"/>
        <w:jc w:val="both"/>
        <w:rPr>
          <w:sz w:val="24"/>
          <w:szCs w:val="24"/>
        </w:rPr>
      </w:pPr>
    </w:p>
    <w:p w14:paraId="4E26718A" w14:textId="77777777" w:rsidR="00286997" w:rsidRPr="00286997" w:rsidRDefault="00286997" w:rsidP="00286997">
      <w:pPr>
        <w:jc w:val="center"/>
        <w:rPr>
          <w:sz w:val="24"/>
          <w:szCs w:val="24"/>
        </w:rPr>
      </w:pPr>
      <w:r w:rsidRPr="00286997">
        <w:rPr>
          <w:sz w:val="24"/>
          <w:szCs w:val="24"/>
        </w:rPr>
        <w:t xml:space="preserve">тип </w:t>
      </w:r>
      <w:proofErr w:type="spellStart"/>
      <w:r w:rsidRPr="00286997">
        <w:rPr>
          <w:sz w:val="24"/>
          <w:szCs w:val="24"/>
        </w:rPr>
        <w:t>ім'я_змінної</w:t>
      </w:r>
      <w:proofErr w:type="spellEnd"/>
      <w:r w:rsidRPr="00286997">
        <w:rPr>
          <w:sz w:val="24"/>
          <w:szCs w:val="24"/>
        </w:rPr>
        <w:t>;</w:t>
      </w:r>
    </w:p>
    <w:p w14:paraId="33DEA9A7" w14:textId="77777777" w:rsidR="00286997" w:rsidRPr="00286997" w:rsidRDefault="00286997" w:rsidP="00286997">
      <w:pPr>
        <w:ind w:firstLine="567"/>
        <w:jc w:val="both"/>
        <w:rPr>
          <w:sz w:val="24"/>
          <w:szCs w:val="24"/>
        </w:rPr>
      </w:pPr>
    </w:p>
    <w:p w14:paraId="001F4270" w14:textId="77777777" w:rsidR="00286997" w:rsidRPr="00286997" w:rsidRDefault="00286997" w:rsidP="00286997">
      <w:pPr>
        <w:ind w:firstLine="567"/>
        <w:jc w:val="both"/>
        <w:rPr>
          <w:sz w:val="24"/>
          <w:szCs w:val="24"/>
        </w:rPr>
      </w:pPr>
      <w:r w:rsidRPr="00286997">
        <w:rPr>
          <w:sz w:val="24"/>
          <w:szCs w:val="24"/>
        </w:rPr>
        <w:t xml:space="preserve">Спочатку йде тип змінної, потім її ім'я. </w:t>
      </w:r>
    </w:p>
    <w:p w14:paraId="4A448333" w14:textId="77777777" w:rsidR="00286997" w:rsidRPr="00286997" w:rsidRDefault="00286997" w:rsidP="00286997">
      <w:pPr>
        <w:ind w:firstLine="567"/>
        <w:jc w:val="both"/>
        <w:rPr>
          <w:sz w:val="24"/>
          <w:szCs w:val="24"/>
        </w:rPr>
      </w:pPr>
      <w:r w:rsidRPr="00286997">
        <w:rPr>
          <w:sz w:val="24"/>
          <w:szCs w:val="24"/>
        </w:rPr>
        <w:t>Як ім'я змінної може виступати будь-яка довільна назва, яка задовольняє наступним вимогам:</w:t>
      </w:r>
    </w:p>
    <w:p w14:paraId="416A246E" w14:textId="77777777" w:rsidR="00286997" w:rsidRPr="00286997" w:rsidRDefault="00286997" w:rsidP="00286997">
      <w:pPr>
        <w:numPr>
          <w:ilvl w:val="0"/>
          <w:numId w:val="11"/>
        </w:numPr>
        <w:jc w:val="both"/>
        <w:rPr>
          <w:sz w:val="24"/>
          <w:szCs w:val="24"/>
        </w:rPr>
      </w:pPr>
      <w:r w:rsidRPr="00286997">
        <w:rPr>
          <w:sz w:val="24"/>
          <w:szCs w:val="24"/>
        </w:rPr>
        <w:t>ім'я може містити будь-які цифри, букви та символ підкреслення, при цьому перший символ в імені має бути буквою або символом підкреслення;</w:t>
      </w:r>
    </w:p>
    <w:p w14:paraId="20045D37" w14:textId="77777777" w:rsidR="00286997" w:rsidRPr="00286997" w:rsidRDefault="00286997" w:rsidP="00286997">
      <w:pPr>
        <w:numPr>
          <w:ilvl w:val="0"/>
          <w:numId w:val="11"/>
        </w:numPr>
        <w:jc w:val="both"/>
        <w:rPr>
          <w:sz w:val="24"/>
          <w:szCs w:val="24"/>
        </w:rPr>
      </w:pPr>
      <w:r w:rsidRPr="00286997">
        <w:rPr>
          <w:sz w:val="24"/>
          <w:szCs w:val="24"/>
        </w:rPr>
        <w:t>в імені не повинно бути знаків пунктуації та пропусків;</w:t>
      </w:r>
    </w:p>
    <w:p w14:paraId="6278C4DF" w14:textId="77777777" w:rsidR="00286997" w:rsidRPr="00286997" w:rsidRDefault="00286997" w:rsidP="00286997">
      <w:pPr>
        <w:numPr>
          <w:ilvl w:val="0"/>
          <w:numId w:val="11"/>
        </w:numPr>
        <w:jc w:val="both"/>
        <w:rPr>
          <w:sz w:val="24"/>
          <w:szCs w:val="24"/>
        </w:rPr>
      </w:pPr>
      <w:r w:rsidRPr="00286997">
        <w:rPr>
          <w:sz w:val="24"/>
          <w:szCs w:val="24"/>
        </w:rPr>
        <w:t xml:space="preserve">ім'я не може бути ключовим словом мови C#. Таких слів не так багато, і під час роботи у </w:t>
      </w:r>
      <w:proofErr w:type="spellStart"/>
      <w:r w:rsidRPr="00286997">
        <w:rPr>
          <w:sz w:val="24"/>
          <w:szCs w:val="24"/>
        </w:rPr>
        <w:t>Visual</w:t>
      </w:r>
      <w:proofErr w:type="spellEnd"/>
      <w:r w:rsidRPr="00286997">
        <w:rPr>
          <w:sz w:val="24"/>
          <w:szCs w:val="24"/>
        </w:rPr>
        <w:t xml:space="preserve"> </w:t>
      </w:r>
      <w:proofErr w:type="spellStart"/>
      <w:r w:rsidRPr="00286997">
        <w:rPr>
          <w:sz w:val="24"/>
          <w:szCs w:val="24"/>
        </w:rPr>
        <w:t>Studio</w:t>
      </w:r>
      <w:proofErr w:type="spellEnd"/>
      <w:r w:rsidRPr="00286997">
        <w:rPr>
          <w:sz w:val="24"/>
          <w:szCs w:val="24"/>
        </w:rPr>
        <w:t xml:space="preserve"> середовище розробки підсвічує ключові слова синім кольором.</w:t>
      </w:r>
    </w:p>
    <w:p w14:paraId="4E257A33" w14:textId="77777777" w:rsidR="00286997" w:rsidRPr="00286997" w:rsidRDefault="00286997" w:rsidP="00286997">
      <w:pPr>
        <w:ind w:firstLine="567"/>
        <w:jc w:val="both"/>
        <w:rPr>
          <w:sz w:val="24"/>
          <w:szCs w:val="24"/>
        </w:rPr>
      </w:pPr>
      <w:r w:rsidRPr="00286997">
        <w:rPr>
          <w:sz w:val="24"/>
          <w:szCs w:val="24"/>
        </w:rPr>
        <w:t>Хоча ім'я зміною може бути будь-яким, але слід давати змінним описові імена, які будуть говорити про їхнє призначення.</w:t>
      </w:r>
    </w:p>
    <w:p w14:paraId="0ECDD28B" w14:textId="77777777" w:rsidR="00286997" w:rsidRPr="00286997" w:rsidRDefault="00286997" w:rsidP="00286997">
      <w:pPr>
        <w:ind w:firstLine="567"/>
        <w:jc w:val="both"/>
        <w:rPr>
          <w:sz w:val="24"/>
          <w:szCs w:val="24"/>
        </w:rPr>
      </w:pPr>
      <w:r w:rsidRPr="00286997">
        <w:rPr>
          <w:sz w:val="24"/>
          <w:szCs w:val="24"/>
        </w:rPr>
        <w:t>Оскільки визначення змінної є інструкцією, то після нього ставиться крапка з комою.</w:t>
      </w:r>
    </w:p>
    <w:p w14:paraId="0912D413" w14:textId="77777777" w:rsidR="00286997" w:rsidRPr="00286997" w:rsidRDefault="00286997" w:rsidP="00286997">
      <w:pPr>
        <w:ind w:firstLine="567"/>
        <w:jc w:val="both"/>
        <w:rPr>
          <w:sz w:val="24"/>
          <w:szCs w:val="24"/>
        </w:rPr>
      </w:pPr>
      <w:r w:rsidRPr="00286997">
        <w:rPr>
          <w:sz w:val="24"/>
          <w:szCs w:val="24"/>
        </w:rPr>
        <w:t xml:space="preserve">При цьому слід враховувати, що C# є </w:t>
      </w:r>
      <w:proofErr w:type="spellStart"/>
      <w:r w:rsidRPr="00286997">
        <w:rPr>
          <w:sz w:val="24"/>
          <w:szCs w:val="24"/>
        </w:rPr>
        <w:t>регістрозалежною</w:t>
      </w:r>
      <w:proofErr w:type="spellEnd"/>
      <w:r w:rsidRPr="00286997">
        <w:rPr>
          <w:sz w:val="24"/>
          <w:szCs w:val="24"/>
        </w:rPr>
        <w:t xml:space="preserve"> мовою, тому два однакові визначення змінних, але записані різними малими або заголовними літерами будуть представляти дві різні змінні. Наприклад, </w:t>
      </w:r>
      <w:proofErr w:type="spellStart"/>
      <w:r w:rsidRPr="00286997">
        <w:rPr>
          <w:sz w:val="24"/>
          <w:szCs w:val="24"/>
        </w:rPr>
        <w:t>name</w:t>
      </w:r>
      <w:proofErr w:type="spellEnd"/>
      <w:r w:rsidRPr="00286997">
        <w:rPr>
          <w:sz w:val="24"/>
          <w:szCs w:val="24"/>
        </w:rPr>
        <w:t xml:space="preserve"> та </w:t>
      </w:r>
      <w:proofErr w:type="spellStart"/>
      <w:r w:rsidRPr="00286997">
        <w:rPr>
          <w:sz w:val="24"/>
          <w:szCs w:val="24"/>
        </w:rPr>
        <w:t>Name</w:t>
      </w:r>
      <w:proofErr w:type="spellEnd"/>
      <w:r w:rsidRPr="00286997">
        <w:rPr>
          <w:sz w:val="24"/>
          <w:szCs w:val="24"/>
        </w:rPr>
        <w:t xml:space="preserve"> – це різні імена змінних.</w:t>
      </w:r>
    </w:p>
    <w:p w14:paraId="325E8B82" w14:textId="77777777" w:rsidR="00286997" w:rsidRPr="00286997" w:rsidRDefault="00286997" w:rsidP="00286997">
      <w:pPr>
        <w:ind w:firstLine="567"/>
        <w:jc w:val="both"/>
        <w:rPr>
          <w:sz w:val="24"/>
          <w:szCs w:val="24"/>
        </w:rPr>
      </w:pPr>
      <w:r w:rsidRPr="00286997">
        <w:rPr>
          <w:sz w:val="24"/>
          <w:szCs w:val="24"/>
        </w:rPr>
        <w:t>Після визначення змінної можна надати деяке значення:</w:t>
      </w:r>
    </w:p>
    <w:p w14:paraId="701AD350" w14:textId="77777777" w:rsidR="00286997" w:rsidRPr="00286997" w:rsidRDefault="00286997" w:rsidP="00286997">
      <w:pPr>
        <w:ind w:firstLine="567"/>
        <w:jc w:val="both"/>
        <w:rPr>
          <w:sz w:val="24"/>
          <w:szCs w:val="24"/>
        </w:rPr>
      </w:pPr>
    </w:p>
    <w:p w14:paraId="5029A324" w14:textId="77777777" w:rsidR="00286997" w:rsidRPr="00286997" w:rsidRDefault="00286997" w:rsidP="00286997">
      <w:pPr>
        <w:jc w:val="center"/>
        <w:rPr>
          <w:sz w:val="24"/>
          <w:szCs w:val="24"/>
        </w:rPr>
      </w:pPr>
      <w:proofErr w:type="spellStart"/>
      <w:r w:rsidRPr="00286997">
        <w:rPr>
          <w:sz w:val="24"/>
          <w:szCs w:val="24"/>
        </w:rPr>
        <w:t>ім’я_змінної</w:t>
      </w:r>
      <w:proofErr w:type="spellEnd"/>
      <w:r w:rsidRPr="00286997">
        <w:rPr>
          <w:sz w:val="24"/>
          <w:szCs w:val="24"/>
        </w:rPr>
        <w:t xml:space="preserve"> = значення;</w:t>
      </w:r>
    </w:p>
    <w:p w14:paraId="68647850" w14:textId="77777777" w:rsidR="00286997" w:rsidRPr="00286997" w:rsidRDefault="00286997" w:rsidP="00286997">
      <w:pPr>
        <w:ind w:firstLine="567"/>
        <w:jc w:val="both"/>
        <w:rPr>
          <w:sz w:val="24"/>
          <w:szCs w:val="24"/>
        </w:rPr>
      </w:pPr>
    </w:p>
    <w:p w14:paraId="716885E7" w14:textId="77777777" w:rsidR="00286997" w:rsidRPr="00286997" w:rsidRDefault="00286997" w:rsidP="00286997">
      <w:pPr>
        <w:ind w:firstLine="567"/>
        <w:jc w:val="both"/>
        <w:rPr>
          <w:sz w:val="24"/>
          <w:szCs w:val="24"/>
        </w:rPr>
      </w:pPr>
      <w:r w:rsidRPr="00286997">
        <w:rPr>
          <w:sz w:val="24"/>
          <w:szCs w:val="24"/>
        </w:rPr>
        <w:t>Причому змінної можна присвоїти лише те значення, яке відповідає її типу.</w:t>
      </w:r>
    </w:p>
    <w:p w14:paraId="51E5DDE3" w14:textId="77777777" w:rsidR="00286997" w:rsidRPr="00286997" w:rsidRDefault="00286997" w:rsidP="00286997">
      <w:pPr>
        <w:ind w:firstLine="567"/>
        <w:jc w:val="both"/>
        <w:rPr>
          <w:sz w:val="24"/>
          <w:szCs w:val="24"/>
        </w:rPr>
      </w:pPr>
      <w:r w:rsidRPr="00286997">
        <w:rPr>
          <w:sz w:val="24"/>
          <w:szCs w:val="24"/>
        </w:rPr>
        <w:t>Надалі за допомогою імені змінної ми зможемо звертатися до тієї області пам'яті, де зберігається її значення.</w:t>
      </w:r>
    </w:p>
    <w:p w14:paraId="7A7E27C0" w14:textId="77777777" w:rsidR="00286997" w:rsidRPr="00286997" w:rsidRDefault="00286997" w:rsidP="00286997">
      <w:pPr>
        <w:ind w:firstLine="567"/>
        <w:jc w:val="both"/>
        <w:rPr>
          <w:sz w:val="24"/>
          <w:szCs w:val="24"/>
        </w:rPr>
      </w:pPr>
      <w:r w:rsidRPr="00286997">
        <w:rPr>
          <w:sz w:val="24"/>
          <w:szCs w:val="24"/>
        </w:rPr>
        <w:t xml:space="preserve">Також ми можемо відразу при визначенні присвоїти змінної значення. Цей прийом називається </w:t>
      </w:r>
      <w:r w:rsidRPr="00286997">
        <w:rPr>
          <w:i/>
          <w:iCs/>
          <w:sz w:val="24"/>
          <w:szCs w:val="24"/>
        </w:rPr>
        <w:t>ініціалізацією</w:t>
      </w:r>
      <w:r w:rsidRPr="00286997">
        <w:rPr>
          <w:sz w:val="24"/>
          <w:szCs w:val="24"/>
        </w:rPr>
        <w:t>:</w:t>
      </w:r>
    </w:p>
    <w:p w14:paraId="54C7EC3B" w14:textId="77777777" w:rsidR="00286997" w:rsidRPr="00286997" w:rsidRDefault="00286997" w:rsidP="00286997">
      <w:pPr>
        <w:ind w:firstLine="567"/>
        <w:jc w:val="both"/>
        <w:rPr>
          <w:sz w:val="24"/>
          <w:szCs w:val="24"/>
        </w:rPr>
      </w:pPr>
    </w:p>
    <w:p w14:paraId="14BE7A77" w14:textId="77777777" w:rsidR="00286997" w:rsidRPr="00286997" w:rsidRDefault="00286997" w:rsidP="00286997">
      <w:pPr>
        <w:jc w:val="center"/>
        <w:rPr>
          <w:sz w:val="24"/>
          <w:szCs w:val="24"/>
        </w:rPr>
      </w:pPr>
      <w:r w:rsidRPr="00286997">
        <w:rPr>
          <w:sz w:val="24"/>
          <w:szCs w:val="24"/>
        </w:rPr>
        <w:t xml:space="preserve">тип </w:t>
      </w:r>
      <w:proofErr w:type="spellStart"/>
      <w:r w:rsidRPr="00286997">
        <w:rPr>
          <w:sz w:val="24"/>
          <w:szCs w:val="24"/>
        </w:rPr>
        <w:t>ім'я_змінної</w:t>
      </w:r>
      <w:proofErr w:type="spellEnd"/>
      <w:r w:rsidRPr="00286997">
        <w:rPr>
          <w:sz w:val="24"/>
          <w:szCs w:val="24"/>
        </w:rPr>
        <w:t xml:space="preserve"> = значення;</w:t>
      </w:r>
    </w:p>
    <w:p w14:paraId="6A6CD157" w14:textId="77777777" w:rsidR="00286997" w:rsidRPr="00286997" w:rsidRDefault="00286997" w:rsidP="00286997">
      <w:pPr>
        <w:ind w:firstLine="567"/>
        <w:jc w:val="both"/>
        <w:rPr>
          <w:sz w:val="24"/>
          <w:szCs w:val="24"/>
        </w:rPr>
      </w:pPr>
    </w:p>
    <w:p w14:paraId="5CF461E2" w14:textId="77777777" w:rsidR="00286997" w:rsidRPr="00286997" w:rsidRDefault="00286997" w:rsidP="00286997">
      <w:pPr>
        <w:ind w:firstLine="567"/>
        <w:jc w:val="both"/>
        <w:rPr>
          <w:sz w:val="24"/>
          <w:szCs w:val="24"/>
        </w:rPr>
      </w:pPr>
      <w:r w:rsidRPr="00286997">
        <w:rPr>
          <w:sz w:val="24"/>
          <w:szCs w:val="24"/>
        </w:rPr>
        <w:t xml:space="preserve">Як і в багатьох мовах програмування, C# є своя система типів даних, яка використовується для створення змінних. </w:t>
      </w:r>
      <w:r w:rsidRPr="00286997">
        <w:rPr>
          <w:i/>
          <w:iCs/>
          <w:sz w:val="24"/>
          <w:szCs w:val="24"/>
        </w:rPr>
        <w:t>Тип даних</w:t>
      </w:r>
      <w:r w:rsidRPr="00286997">
        <w:rPr>
          <w:sz w:val="24"/>
          <w:szCs w:val="24"/>
        </w:rPr>
        <w:t xml:space="preserve"> визначає внутрішнє представлення даних, безліч значень, які може приймати об'єкт, і навіть допустимі дії, які можна застосовувати над об'єктом.</w:t>
      </w:r>
    </w:p>
    <w:p w14:paraId="73E6BE49" w14:textId="7420DE52" w:rsidR="00115DFC" w:rsidRDefault="00115DFC" w:rsidP="00115DFC">
      <w:pPr>
        <w:ind w:firstLine="567"/>
        <w:jc w:val="both"/>
        <w:rPr>
          <w:sz w:val="24"/>
          <w:szCs w:val="24"/>
        </w:rPr>
      </w:pPr>
      <w:r w:rsidRPr="00115DFC">
        <w:rPr>
          <w:sz w:val="24"/>
          <w:szCs w:val="24"/>
        </w:rPr>
        <w:t>У мові C# є такі базові типи даних:</w:t>
      </w:r>
    </w:p>
    <w:p w14:paraId="086B9C65" w14:textId="1CD06FF5" w:rsidR="00115DFC" w:rsidRPr="0076763C" w:rsidRDefault="00115DFC" w:rsidP="0076763C">
      <w:pPr>
        <w:pStyle w:val="afa"/>
        <w:numPr>
          <w:ilvl w:val="0"/>
          <w:numId w:val="8"/>
        </w:numPr>
        <w:tabs>
          <w:tab w:val="left" w:pos="1134"/>
        </w:tabs>
        <w:autoSpaceDN w:val="0"/>
        <w:adjustRightInd w:val="0"/>
        <w:ind w:left="1134" w:hanging="567"/>
        <w:rPr>
          <w:bCs/>
          <w:lang w:val="uk-UA"/>
        </w:rPr>
      </w:pPr>
      <w:proofErr w:type="spellStart"/>
      <w:r w:rsidRPr="0076763C">
        <w:rPr>
          <w:bCs/>
          <w:lang w:val="uk-UA"/>
        </w:rPr>
        <w:t>bool</w:t>
      </w:r>
      <w:proofErr w:type="spellEnd"/>
      <w:r w:rsidRPr="0076763C">
        <w:rPr>
          <w:bCs/>
          <w:lang w:val="uk-UA"/>
        </w:rPr>
        <w:t xml:space="preserve">: зберігає значення </w:t>
      </w:r>
      <w:proofErr w:type="spellStart"/>
      <w:r w:rsidRPr="0076763C">
        <w:rPr>
          <w:bCs/>
          <w:lang w:val="uk-UA"/>
        </w:rPr>
        <w:t>true</w:t>
      </w:r>
      <w:proofErr w:type="spellEnd"/>
      <w:r w:rsidRPr="0076763C">
        <w:rPr>
          <w:bCs/>
          <w:lang w:val="uk-UA"/>
        </w:rPr>
        <w:t xml:space="preserve"> чи </w:t>
      </w:r>
      <w:proofErr w:type="spellStart"/>
      <w:r w:rsidRPr="0076763C">
        <w:rPr>
          <w:bCs/>
          <w:lang w:val="uk-UA"/>
        </w:rPr>
        <w:t>false</w:t>
      </w:r>
      <w:proofErr w:type="spellEnd"/>
      <w:r w:rsidRPr="0076763C">
        <w:rPr>
          <w:bCs/>
          <w:lang w:val="uk-UA"/>
        </w:rPr>
        <w:t xml:space="preserve"> (логічні літерали)</w:t>
      </w:r>
      <w:r w:rsidR="000D40E9">
        <w:rPr>
          <w:bCs/>
          <w:lang w:val="uk-UA"/>
        </w:rPr>
        <w:t xml:space="preserve"> </w:t>
      </w:r>
      <w:r w:rsidR="000D40E9" w:rsidRPr="000D40E9">
        <w:rPr>
          <w:bCs/>
          <w:highlight w:val="yellow"/>
          <w:lang w:val="uk-UA"/>
        </w:rPr>
        <w:t>та займає</w:t>
      </w:r>
      <w:r w:rsidR="000D40E9">
        <w:rPr>
          <w:bCs/>
          <w:lang w:val="uk-UA"/>
        </w:rPr>
        <w:t xml:space="preserve"> </w:t>
      </w:r>
      <w:r w:rsidRPr="0076763C">
        <w:rPr>
          <w:bCs/>
          <w:lang w:val="uk-UA"/>
        </w:rPr>
        <w:t>.</w:t>
      </w:r>
    </w:p>
    <w:p w14:paraId="235B7F19" w14:textId="77777777" w:rsidR="00115DFC" w:rsidRPr="0076763C" w:rsidRDefault="00115DFC" w:rsidP="0076763C">
      <w:pPr>
        <w:pStyle w:val="afa"/>
        <w:numPr>
          <w:ilvl w:val="0"/>
          <w:numId w:val="8"/>
        </w:numPr>
        <w:tabs>
          <w:tab w:val="left" w:pos="1134"/>
        </w:tabs>
        <w:autoSpaceDN w:val="0"/>
        <w:adjustRightInd w:val="0"/>
        <w:ind w:left="1134" w:hanging="567"/>
        <w:rPr>
          <w:bCs/>
          <w:lang w:val="uk-UA"/>
        </w:rPr>
      </w:pPr>
      <w:proofErr w:type="spellStart"/>
      <w:r w:rsidRPr="0076763C">
        <w:rPr>
          <w:bCs/>
          <w:lang w:val="uk-UA"/>
        </w:rPr>
        <w:t>byte</w:t>
      </w:r>
      <w:proofErr w:type="spellEnd"/>
      <w:r w:rsidRPr="0076763C">
        <w:rPr>
          <w:bCs/>
          <w:lang w:val="uk-UA"/>
        </w:rPr>
        <w:t>: зберігає ціле число від 0 до 255 та займає 1 байт.</w:t>
      </w:r>
    </w:p>
    <w:p w14:paraId="0827A299" w14:textId="77777777" w:rsidR="00115DFC" w:rsidRPr="0076763C" w:rsidRDefault="00115DFC" w:rsidP="0076763C">
      <w:pPr>
        <w:pStyle w:val="afa"/>
        <w:numPr>
          <w:ilvl w:val="0"/>
          <w:numId w:val="8"/>
        </w:numPr>
        <w:tabs>
          <w:tab w:val="left" w:pos="1134"/>
        </w:tabs>
        <w:autoSpaceDN w:val="0"/>
        <w:adjustRightInd w:val="0"/>
        <w:ind w:left="1134" w:hanging="567"/>
        <w:rPr>
          <w:bCs/>
          <w:lang w:val="uk-UA"/>
        </w:rPr>
      </w:pPr>
      <w:proofErr w:type="spellStart"/>
      <w:r w:rsidRPr="0076763C">
        <w:rPr>
          <w:bCs/>
          <w:lang w:val="uk-UA"/>
        </w:rPr>
        <w:t>sbyte</w:t>
      </w:r>
      <w:proofErr w:type="spellEnd"/>
      <w:r w:rsidRPr="0076763C">
        <w:rPr>
          <w:bCs/>
          <w:lang w:val="uk-UA"/>
        </w:rPr>
        <w:t>: зберігає ціле число від -128 до 127 та займає 1 байт.</w:t>
      </w:r>
    </w:p>
    <w:p w14:paraId="73958A1E" w14:textId="77777777" w:rsidR="00115DFC" w:rsidRPr="0076763C" w:rsidRDefault="00115DFC" w:rsidP="0076763C">
      <w:pPr>
        <w:pStyle w:val="afa"/>
        <w:numPr>
          <w:ilvl w:val="0"/>
          <w:numId w:val="8"/>
        </w:numPr>
        <w:tabs>
          <w:tab w:val="left" w:pos="1134"/>
        </w:tabs>
        <w:autoSpaceDN w:val="0"/>
        <w:adjustRightInd w:val="0"/>
        <w:ind w:left="1134" w:hanging="567"/>
        <w:rPr>
          <w:bCs/>
          <w:lang w:val="uk-UA"/>
        </w:rPr>
      </w:pPr>
      <w:proofErr w:type="spellStart"/>
      <w:r w:rsidRPr="0076763C">
        <w:rPr>
          <w:bCs/>
          <w:lang w:val="uk-UA"/>
        </w:rPr>
        <w:t>short</w:t>
      </w:r>
      <w:proofErr w:type="spellEnd"/>
      <w:r w:rsidRPr="0076763C">
        <w:rPr>
          <w:bCs/>
          <w:lang w:val="uk-UA"/>
        </w:rPr>
        <w:t>: зберігає ціле число від -32768 до 32767 і займає 2 байти.</w:t>
      </w:r>
    </w:p>
    <w:p w14:paraId="4AE08620" w14:textId="77777777" w:rsidR="00115DFC" w:rsidRPr="0076763C" w:rsidRDefault="00115DFC" w:rsidP="0076763C">
      <w:pPr>
        <w:pStyle w:val="afa"/>
        <w:numPr>
          <w:ilvl w:val="0"/>
          <w:numId w:val="8"/>
        </w:numPr>
        <w:tabs>
          <w:tab w:val="left" w:pos="1134"/>
        </w:tabs>
        <w:autoSpaceDN w:val="0"/>
        <w:adjustRightInd w:val="0"/>
        <w:ind w:left="1134" w:hanging="567"/>
        <w:rPr>
          <w:bCs/>
          <w:lang w:val="uk-UA"/>
        </w:rPr>
      </w:pPr>
      <w:proofErr w:type="spellStart"/>
      <w:r w:rsidRPr="0076763C">
        <w:rPr>
          <w:bCs/>
          <w:lang w:val="uk-UA"/>
        </w:rPr>
        <w:t>ushort</w:t>
      </w:r>
      <w:proofErr w:type="spellEnd"/>
      <w:r w:rsidRPr="0076763C">
        <w:rPr>
          <w:bCs/>
          <w:lang w:val="uk-UA"/>
        </w:rPr>
        <w:t>: зберігає ціле число від 0 до 65535 і займає 2 байти.</w:t>
      </w:r>
    </w:p>
    <w:p w14:paraId="228662C0" w14:textId="38B9D15A" w:rsidR="00115DFC" w:rsidRPr="0076763C" w:rsidRDefault="00115DFC" w:rsidP="0076763C">
      <w:pPr>
        <w:pStyle w:val="afa"/>
        <w:numPr>
          <w:ilvl w:val="0"/>
          <w:numId w:val="8"/>
        </w:numPr>
        <w:tabs>
          <w:tab w:val="left" w:pos="1134"/>
        </w:tabs>
        <w:autoSpaceDN w:val="0"/>
        <w:adjustRightInd w:val="0"/>
        <w:ind w:left="1134" w:hanging="567"/>
        <w:rPr>
          <w:bCs/>
          <w:lang w:val="uk-UA"/>
        </w:rPr>
      </w:pPr>
      <w:proofErr w:type="spellStart"/>
      <w:r w:rsidRPr="0076763C">
        <w:rPr>
          <w:bCs/>
          <w:lang w:val="uk-UA"/>
        </w:rPr>
        <w:t>int</w:t>
      </w:r>
      <w:proofErr w:type="spellEnd"/>
      <w:r w:rsidRPr="0076763C">
        <w:rPr>
          <w:bCs/>
          <w:lang w:val="uk-UA"/>
        </w:rPr>
        <w:t>: зберігає ціле число від -2147483648 до 2147483647 і займає 4 байти. Всі цілі</w:t>
      </w:r>
      <w:r w:rsidR="000D40E9">
        <w:rPr>
          <w:bCs/>
          <w:lang w:val="uk-UA"/>
        </w:rPr>
        <w:t xml:space="preserve"> </w:t>
      </w:r>
      <w:proofErr w:type="spellStart"/>
      <w:r w:rsidR="000D40E9" w:rsidRPr="000D40E9">
        <w:rPr>
          <w:bCs/>
          <w:highlight w:val="yellow"/>
          <w:lang w:val="uk-UA"/>
        </w:rPr>
        <w:t>цілочисельні</w:t>
      </w:r>
      <w:proofErr w:type="spellEnd"/>
      <w:r w:rsidR="000D40E9" w:rsidRPr="000D40E9">
        <w:rPr>
          <w:bCs/>
          <w:highlight w:val="yellow"/>
          <w:lang w:val="uk-UA"/>
        </w:rPr>
        <w:t>?</w:t>
      </w:r>
      <w:r w:rsidRPr="0076763C">
        <w:rPr>
          <w:bCs/>
          <w:lang w:val="uk-UA"/>
        </w:rPr>
        <w:t xml:space="preserve"> літерали за умовчанням представляють значення типу </w:t>
      </w:r>
      <w:proofErr w:type="spellStart"/>
      <w:r w:rsidRPr="0076763C">
        <w:rPr>
          <w:bCs/>
          <w:lang w:val="uk-UA"/>
        </w:rPr>
        <w:t>int</w:t>
      </w:r>
      <w:proofErr w:type="spellEnd"/>
    </w:p>
    <w:p w14:paraId="341ACD55" w14:textId="2BFDD53E" w:rsidR="00286997" w:rsidRPr="0076763C" w:rsidRDefault="00115DFC" w:rsidP="0076763C">
      <w:pPr>
        <w:pStyle w:val="afa"/>
        <w:numPr>
          <w:ilvl w:val="0"/>
          <w:numId w:val="8"/>
        </w:numPr>
        <w:tabs>
          <w:tab w:val="left" w:pos="1134"/>
        </w:tabs>
        <w:autoSpaceDN w:val="0"/>
        <w:adjustRightInd w:val="0"/>
        <w:ind w:left="1134" w:hanging="567"/>
        <w:rPr>
          <w:bCs/>
          <w:lang w:val="uk-UA"/>
        </w:rPr>
      </w:pPr>
      <w:proofErr w:type="spellStart"/>
      <w:r w:rsidRPr="0076763C">
        <w:rPr>
          <w:bCs/>
          <w:lang w:val="uk-UA"/>
        </w:rPr>
        <w:t>uint</w:t>
      </w:r>
      <w:proofErr w:type="spellEnd"/>
      <w:r w:rsidRPr="0076763C">
        <w:rPr>
          <w:bCs/>
          <w:lang w:val="uk-UA"/>
        </w:rPr>
        <w:t>: зберігає ціле число від 0 до 4294967295 і займає 4 байти.</w:t>
      </w:r>
    </w:p>
    <w:p w14:paraId="20854DC7" w14:textId="77777777" w:rsidR="00115DFC" w:rsidRPr="0076763C" w:rsidRDefault="00115DFC" w:rsidP="0076763C">
      <w:pPr>
        <w:pStyle w:val="afa"/>
        <w:numPr>
          <w:ilvl w:val="0"/>
          <w:numId w:val="8"/>
        </w:numPr>
        <w:tabs>
          <w:tab w:val="left" w:pos="1134"/>
        </w:tabs>
        <w:autoSpaceDN w:val="0"/>
        <w:adjustRightInd w:val="0"/>
        <w:ind w:left="1134" w:hanging="567"/>
        <w:rPr>
          <w:bCs/>
          <w:lang w:val="uk-UA"/>
        </w:rPr>
      </w:pPr>
      <w:proofErr w:type="spellStart"/>
      <w:r w:rsidRPr="0076763C">
        <w:rPr>
          <w:bCs/>
          <w:lang w:val="uk-UA"/>
        </w:rPr>
        <w:t>long</w:t>
      </w:r>
      <w:proofErr w:type="spellEnd"/>
      <w:r w:rsidRPr="0076763C">
        <w:rPr>
          <w:bCs/>
          <w:lang w:val="uk-UA"/>
        </w:rPr>
        <w:t>: зберігає ціле число від -9223372036854775808 до 9223372036854775807 і займає 8 байт.</w:t>
      </w:r>
    </w:p>
    <w:p w14:paraId="350588F6" w14:textId="77777777" w:rsidR="00115DFC" w:rsidRPr="0076763C" w:rsidRDefault="00115DFC" w:rsidP="0076763C">
      <w:pPr>
        <w:pStyle w:val="afa"/>
        <w:numPr>
          <w:ilvl w:val="0"/>
          <w:numId w:val="8"/>
        </w:numPr>
        <w:tabs>
          <w:tab w:val="left" w:pos="1134"/>
        </w:tabs>
        <w:autoSpaceDN w:val="0"/>
        <w:adjustRightInd w:val="0"/>
        <w:ind w:left="1134" w:hanging="567"/>
        <w:rPr>
          <w:bCs/>
          <w:lang w:val="uk-UA"/>
        </w:rPr>
      </w:pPr>
      <w:proofErr w:type="spellStart"/>
      <w:r w:rsidRPr="0076763C">
        <w:rPr>
          <w:bCs/>
          <w:lang w:val="uk-UA"/>
        </w:rPr>
        <w:t>ulong</w:t>
      </w:r>
      <w:proofErr w:type="spellEnd"/>
      <w:r w:rsidRPr="0076763C">
        <w:rPr>
          <w:bCs/>
          <w:lang w:val="uk-UA"/>
        </w:rPr>
        <w:t>: зберігає ціле число від 0 до 18446744073709551615 і займає 8 байт.</w:t>
      </w:r>
    </w:p>
    <w:p w14:paraId="30640BA7" w14:textId="77777777" w:rsidR="00115DFC" w:rsidRPr="0076763C" w:rsidRDefault="00115DFC" w:rsidP="0076763C">
      <w:pPr>
        <w:pStyle w:val="afa"/>
        <w:numPr>
          <w:ilvl w:val="0"/>
          <w:numId w:val="8"/>
        </w:numPr>
        <w:tabs>
          <w:tab w:val="left" w:pos="1134"/>
        </w:tabs>
        <w:autoSpaceDN w:val="0"/>
        <w:adjustRightInd w:val="0"/>
        <w:ind w:left="1134" w:hanging="567"/>
        <w:rPr>
          <w:bCs/>
          <w:lang w:val="uk-UA"/>
        </w:rPr>
      </w:pPr>
      <w:proofErr w:type="spellStart"/>
      <w:r w:rsidRPr="0076763C">
        <w:rPr>
          <w:bCs/>
          <w:lang w:val="uk-UA"/>
        </w:rPr>
        <w:t>float</w:t>
      </w:r>
      <w:proofErr w:type="spellEnd"/>
      <w:r w:rsidRPr="0076763C">
        <w:rPr>
          <w:bCs/>
          <w:lang w:val="uk-UA"/>
        </w:rPr>
        <w:t>: зберігає число з плаваючою точкою від -3.4*1038 до 3.4*1038 і займає 4 байти.</w:t>
      </w:r>
    </w:p>
    <w:p w14:paraId="091FC7AF" w14:textId="77777777" w:rsidR="00115DFC" w:rsidRPr="0076763C" w:rsidRDefault="00115DFC" w:rsidP="0076763C">
      <w:pPr>
        <w:pStyle w:val="afa"/>
        <w:numPr>
          <w:ilvl w:val="0"/>
          <w:numId w:val="8"/>
        </w:numPr>
        <w:tabs>
          <w:tab w:val="left" w:pos="1134"/>
        </w:tabs>
        <w:autoSpaceDN w:val="0"/>
        <w:adjustRightInd w:val="0"/>
        <w:ind w:left="1134" w:hanging="567"/>
        <w:rPr>
          <w:bCs/>
          <w:lang w:val="uk-UA"/>
        </w:rPr>
      </w:pPr>
      <w:proofErr w:type="spellStart"/>
      <w:r w:rsidRPr="0076763C">
        <w:rPr>
          <w:bCs/>
          <w:lang w:val="uk-UA"/>
        </w:rPr>
        <w:t>double</w:t>
      </w:r>
      <w:proofErr w:type="spellEnd"/>
      <w:r w:rsidRPr="0076763C">
        <w:rPr>
          <w:bCs/>
          <w:lang w:val="uk-UA"/>
        </w:rPr>
        <w:t>: зберігає число з плаваючою точкою від ±5.0*10-324 до ±1.7*10308 та займає 8 байти.</w:t>
      </w:r>
    </w:p>
    <w:p w14:paraId="233C3907" w14:textId="77777777" w:rsidR="00115DFC" w:rsidRPr="0076763C" w:rsidRDefault="00115DFC" w:rsidP="0076763C">
      <w:pPr>
        <w:pStyle w:val="afa"/>
        <w:numPr>
          <w:ilvl w:val="0"/>
          <w:numId w:val="8"/>
        </w:numPr>
        <w:tabs>
          <w:tab w:val="left" w:pos="1134"/>
        </w:tabs>
        <w:autoSpaceDN w:val="0"/>
        <w:adjustRightInd w:val="0"/>
        <w:ind w:left="1134" w:hanging="567"/>
        <w:rPr>
          <w:bCs/>
          <w:lang w:val="uk-UA"/>
        </w:rPr>
      </w:pPr>
      <w:proofErr w:type="spellStart"/>
      <w:r w:rsidRPr="0076763C">
        <w:rPr>
          <w:bCs/>
          <w:lang w:val="uk-UA"/>
        </w:rPr>
        <w:t>decimal</w:t>
      </w:r>
      <w:proofErr w:type="spellEnd"/>
      <w:r w:rsidRPr="0076763C">
        <w:rPr>
          <w:bCs/>
          <w:lang w:val="uk-UA"/>
        </w:rPr>
        <w:t>: зберігає десяткове дробове число. Якщо використовується без десяткової коми, має значення від ±1.0*10-28 до ±7.9228*1028, може зберігати 28 знаків після коми і займає 16 байт.</w:t>
      </w:r>
    </w:p>
    <w:p w14:paraId="58647AB6" w14:textId="77777777" w:rsidR="00115DFC" w:rsidRPr="0076763C" w:rsidRDefault="00115DFC" w:rsidP="0076763C">
      <w:pPr>
        <w:pStyle w:val="afa"/>
        <w:numPr>
          <w:ilvl w:val="0"/>
          <w:numId w:val="8"/>
        </w:numPr>
        <w:tabs>
          <w:tab w:val="left" w:pos="1134"/>
        </w:tabs>
        <w:autoSpaceDN w:val="0"/>
        <w:adjustRightInd w:val="0"/>
        <w:ind w:left="1134" w:hanging="567"/>
        <w:rPr>
          <w:bCs/>
          <w:lang w:val="uk-UA"/>
        </w:rPr>
      </w:pPr>
      <w:proofErr w:type="spellStart"/>
      <w:r w:rsidRPr="0076763C">
        <w:rPr>
          <w:bCs/>
          <w:lang w:val="uk-UA"/>
        </w:rPr>
        <w:t>char</w:t>
      </w:r>
      <w:proofErr w:type="spellEnd"/>
      <w:r w:rsidRPr="0076763C">
        <w:rPr>
          <w:bCs/>
          <w:lang w:val="uk-UA"/>
        </w:rPr>
        <w:t xml:space="preserve">: зберігає одиночний символ у кодуванні </w:t>
      </w:r>
      <w:proofErr w:type="spellStart"/>
      <w:r w:rsidRPr="0076763C">
        <w:rPr>
          <w:bCs/>
          <w:lang w:val="uk-UA"/>
        </w:rPr>
        <w:t>Unicode</w:t>
      </w:r>
      <w:proofErr w:type="spellEnd"/>
      <w:r w:rsidRPr="0076763C">
        <w:rPr>
          <w:bCs/>
          <w:lang w:val="uk-UA"/>
        </w:rPr>
        <w:t xml:space="preserve"> і займає 2 байти.</w:t>
      </w:r>
    </w:p>
    <w:p w14:paraId="43EA8344" w14:textId="1DECE847" w:rsidR="00115DFC" w:rsidRPr="00286997" w:rsidRDefault="00115DFC" w:rsidP="0076763C">
      <w:pPr>
        <w:pStyle w:val="afa"/>
        <w:numPr>
          <w:ilvl w:val="0"/>
          <w:numId w:val="8"/>
        </w:numPr>
        <w:tabs>
          <w:tab w:val="left" w:pos="1134"/>
        </w:tabs>
        <w:autoSpaceDN w:val="0"/>
        <w:adjustRightInd w:val="0"/>
        <w:ind w:left="1134" w:hanging="567"/>
        <w:rPr>
          <w:bCs/>
          <w:lang w:val="uk-UA"/>
        </w:rPr>
      </w:pPr>
      <w:proofErr w:type="spellStart"/>
      <w:r w:rsidRPr="0076763C">
        <w:rPr>
          <w:bCs/>
          <w:lang w:val="uk-UA"/>
        </w:rPr>
        <w:t>string</w:t>
      </w:r>
      <w:proofErr w:type="spellEnd"/>
      <w:r w:rsidRPr="0076763C">
        <w:rPr>
          <w:bCs/>
          <w:lang w:val="uk-UA"/>
        </w:rPr>
        <w:t xml:space="preserve">: зберігає набір символів </w:t>
      </w:r>
      <w:proofErr w:type="spellStart"/>
      <w:r w:rsidRPr="0076763C">
        <w:rPr>
          <w:bCs/>
          <w:lang w:val="uk-UA"/>
        </w:rPr>
        <w:t>Unicode</w:t>
      </w:r>
      <w:proofErr w:type="spellEnd"/>
      <w:r w:rsidR="000D40E9">
        <w:rPr>
          <w:bCs/>
          <w:lang w:val="uk-UA"/>
        </w:rPr>
        <w:t xml:space="preserve"> </w:t>
      </w:r>
      <w:r w:rsidR="000D40E9" w:rsidRPr="000D40E9">
        <w:rPr>
          <w:bCs/>
          <w:highlight w:val="yellow"/>
          <w:lang w:val="uk-UA"/>
        </w:rPr>
        <w:t>і займає</w:t>
      </w:r>
      <w:r w:rsidRPr="000D40E9">
        <w:rPr>
          <w:bCs/>
          <w:highlight w:val="yellow"/>
          <w:lang w:val="uk-UA"/>
        </w:rPr>
        <w:t>.</w:t>
      </w:r>
    </w:p>
    <w:p w14:paraId="484CCAD3" w14:textId="3271A7F9" w:rsidR="00115DFC" w:rsidRPr="00286997" w:rsidRDefault="00115DFC" w:rsidP="0076763C">
      <w:pPr>
        <w:ind w:firstLine="567"/>
        <w:jc w:val="both"/>
        <w:rPr>
          <w:sz w:val="24"/>
          <w:szCs w:val="24"/>
        </w:rPr>
      </w:pPr>
      <w:r w:rsidRPr="00115DFC">
        <w:rPr>
          <w:sz w:val="24"/>
          <w:szCs w:val="24"/>
        </w:rPr>
        <w:t xml:space="preserve">Літерали становлять незмінні значення. Літерали можна передавати змінним як значення. Літерали бувають логічними, </w:t>
      </w:r>
      <w:r w:rsidRPr="002D5BA5">
        <w:rPr>
          <w:sz w:val="24"/>
          <w:szCs w:val="24"/>
          <w:highlight w:val="yellow"/>
        </w:rPr>
        <w:t>цілими,</w:t>
      </w:r>
      <w:r w:rsidRPr="00115DFC">
        <w:rPr>
          <w:sz w:val="24"/>
          <w:szCs w:val="24"/>
        </w:rPr>
        <w:t xml:space="preserve"> </w:t>
      </w:r>
      <w:r w:rsidRPr="002D5BA5">
        <w:rPr>
          <w:sz w:val="24"/>
          <w:szCs w:val="24"/>
          <w:highlight w:val="yellow"/>
        </w:rPr>
        <w:t>речовими</w:t>
      </w:r>
      <w:r w:rsidRPr="00115DFC">
        <w:rPr>
          <w:sz w:val="24"/>
          <w:szCs w:val="24"/>
        </w:rPr>
        <w:t xml:space="preserve">, символьними і малими. І окремий літерал є ключовим словом </w:t>
      </w:r>
      <w:proofErr w:type="spellStart"/>
      <w:r w:rsidRPr="00115DFC">
        <w:rPr>
          <w:sz w:val="24"/>
          <w:szCs w:val="24"/>
        </w:rPr>
        <w:t>null</w:t>
      </w:r>
      <w:proofErr w:type="spellEnd"/>
      <w:r w:rsidRPr="00115DFC">
        <w:rPr>
          <w:sz w:val="24"/>
          <w:szCs w:val="24"/>
        </w:rPr>
        <w:t>.</w:t>
      </w:r>
    </w:p>
    <w:p w14:paraId="26DDF480" w14:textId="77777777" w:rsidR="0076763C" w:rsidRDefault="0076763C" w:rsidP="0076763C">
      <w:pPr>
        <w:ind w:firstLine="567"/>
        <w:jc w:val="both"/>
        <w:rPr>
          <w:sz w:val="24"/>
          <w:szCs w:val="24"/>
        </w:rPr>
      </w:pPr>
      <w:proofErr w:type="spellStart"/>
      <w:r w:rsidRPr="002D5BA5">
        <w:rPr>
          <w:sz w:val="24"/>
          <w:szCs w:val="24"/>
          <w:highlight w:val="yellow"/>
        </w:rPr>
        <w:t>Цілочисленні</w:t>
      </w:r>
      <w:proofErr w:type="spellEnd"/>
      <w:r w:rsidRPr="0076763C">
        <w:rPr>
          <w:sz w:val="24"/>
          <w:szCs w:val="24"/>
        </w:rPr>
        <w:t xml:space="preserve"> літерали </w:t>
      </w:r>
      <w:r w:rsidRPr="002D5BA5">
        <w:rPr>
          <w:sz w:val="24"/>
          <w:szCs w:val="24"/>
          <w:highlight w:val="yellow"/>
        </w:rPr>
        <w:t>представляють</w:t>
      </w:r>
      <w:r w:rsidRPr="0076763C">
        <w:rPr>
          <w:sz w:val="24"/>
          <w:szCs w:val="24"/>
        </w:rPr>
        <w:t xml:space="preserve"> позитивні та негативні цілі числа, наприклад, 1, 2, 3, 4, -7, -109.</w:t>
      </w:r>
      <w:r>
        <w:rPr>
          <w:sz w:val="24"/>
          <w:szCs w:val="24"/>
        </w:rPr>
        <w:t xml:space="preserve"> </w:t>
      </w:r>
      <w:r w:rsidRPr="0076763C">
        <w:rPr>
          <w:sz w:val="24"/>
          <w:szCs w:val="24"/>
        </w:rPr>
        <w:t>Числа в двійковій формі передуються символами 0b, після яких йде набір з нулів та одиниць.</w:t>
      </w:r>
      <w:r>
        <w:rPr>
          <w:sz w:val="24"/>
          <w:szCs w:val="24"/>
        </w:rPr>
        <w:t xml:space="preserve"> </w:t>
      </w:r>
      <w:r w:rsidRPr="0076763C">
        <w:rPr>
          <w:sz w:val="24"/>
          <w:szCs w:val="24"/>
        </w:rPr>
        <w:t xml:space="preserve">Для запису числа у </w:t>
      </w:r>
      <w:proofErr w:type="spellStart"/>
      <w:r w:rsidRPr="0076763C">
        <w:rPr>
          <w:sz w:val="24"/>
          <w:szCs w:val="24"/>
        </w:rPr>
        <w:t>шістнадцятковій</w:t>
      </w:r>
      <w:proofErr w:type="spellEnd"/>
      <w:r w:rsidRPr="0076763C">
        <w:rPr>
          <w:sz w:val="24"/>
          <w:szCs w:val="24"/>
        </w:rPr>
        <w:t xml:space="preserve"> формі застосовуються символи 0x, після яких йде набір символів від 0 до 9 і від A до F, які власне представляють число. </w:t>
      </w:r>
    </w:p>
    <w:p w14:paraId="29D13CF5" w14:textId="2A520030" w:rsidR="0076763C" w:rsidRPr="0076763C" w:rsidRDefault="0076763C" w:rsidP="0076763C">
      <w:pPr>
        <w:ind w:firstLine="567"/>
        <w:rPr>
          <w:sz w:val="24"/>
          <w:szCs w:val="24"/>
        </w:rPr>
      </w:pPr>
      <w:r w:rsidRPr="0076763C">
        <w:rPr>
          <w:sz w:val="24"/>
          <w:szCs w:val="24"/>
        </w:rPr>
        <w:t>Наприклад:</w:t>
      </w:r>
    </w:p>
    <w:p w14:paraId="5B1C39DA" w14:textId="77777777" w:rsidR="0076763C" w:rsidRPr="0076763C" w:rsidRDefault="0076763C" w:rsidP="0076763C">
      <w:pPr>
        <w:rPr>
          <w:sz w:val="24"/>
          <w:szCs w:val="24"/>
        </w:rPr>
      </w:pPr>
    </w:p>
    <w:p w14:paraId="64E43889" w14:textId="2BF99BC8" w:rsidR="0076763C" w:rsidRDefault="0076763C" w:rsidP="0076763C">
      <w:pPr>
        <w:autoSpaceDE w:val="0"/>
        <w:autoSpaceDN w:val="0"/>
        <w:adjustRightInd w:val="0"/>
        <w:rPr>
          <w:rFonts w:ascii="Arial" w:eastAsiaTheme="minorHAnsi" w:hAnsi="Arial" w:cs="Arial"/>
          <w:color w:val="008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a = 0xFF;   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>// 255</w:t>
      </w:r>
    </w:p>
    <w:p w14:paraId="4F91E189" w14:textId="77777777" w:rsidR="0076763C" w:rsidRPr="004A315F" w:rsidRDefault="0076763C" w:rsidP="0076763C"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b = -101;</w:t>
      </w:r>
    </w:p>
    <w:p w14:paraId="1E199E17" w14:textId="1050E2E5" w:rsidR="0076763C" w:rsidRPr="004A315F" w:rsidRDefault="0076763C" w:rsidP="0076763C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</w:t>
      </w:r>
      <w:r>
        <w:rPr>
          <w:rFonts w:ascii="Arial" w:eastAsiaTheme="minorHAnsi" w:hAnsi="Arial" w:cs="Arial"/>
          <w:color w:val="000000"/>
          <w:sz w:val="19"/>
          <w:szCs w:val="19"/>
        </w:rPr>
        <w:t>с</w:t>
      </w:r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= 0b11;     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>// 3</w:t>
      </w:r>
    </w:p>
    <w:p w14:paraId="21DA13DC" w14:textId="77777777" w:rsidR="0076763C" w:rsidRPr="0076763C" w:rsidRDefault="0076763C" w:rsidP="0076763C">
      <w:pPr>
        <w:rPr>
          <w:sz w:val="24"/>
          <w:szCs w:val="24"/>
        </w:rPr>
      </w:pPr>
    </w:p>
    <w:p w14:paraId="315626C0" w14:textId="5D4043AA" w:rsidR="0076763C" w:rsidRPr="0076763C" w:rsidRDefault="0076763C" w:rsidP="0076763C">
      <w:pPr>
        <w:ind w:firstLine="567"/>
        <w:jc w:val="both"/>
        <w:rPr>
          <w:sz w:val="24"/>
          <w:szCs w:val="24"/>
        </w:rPr>
      </w:pPr>
      <w:r w:rsidRPr="0076763C">
        <w:rPr>
          <w:sz w:val="24"/>
          <w:szCs w:val="24"/>
        </w:rPr>
        <w:t xml:space="preserve">Всі </w:t>
      </w:r>
      <w:r w:rsidRPr="002D5BA5">
        <w:rPr>
          <w:sz w:val="24"/>
          <w:szCs w:val="24"/>
          <w:highlight w:val="yellow"/>
        </w:rPr>
        <w:t>цілі</w:t>
      </w:r>
      <w:r w:rsidRPr="0076763C">
        <w:rPr>
          <w:sz w:val="24"/>
          <w:szCs w:val="24"/>
        </w:rPr>
        <w:t xml:space="preserve"> літерали</w:t>
      </w:r>
      <w:r w:rsidR="002D5BA5">
        <w:rPr>
          <w:sz w:val="24"/>
          <w:szCs w:val="24"/>
        </w:rPr>
        <w:t xml:space="preserve"> </w:t>
      </w:r>
      <w:r w:rsidR="002D5BA5" w:rsidRPr="002D5BA5">
        <w:rPr>
          <w:sz w:val="24"/>
          <w:szCs w:val="24"/>
          <w:highlight w:val="yellow"/>
        </w:rPr>
        <w:t>за замовчанням</w:t>
      </w:r>
      <w:r w:rsidRPr="0076763C">
        <w:rPr>
          <w:sz w:val="24"/>
          <w:szCs w:val="24"/>
        </w:rPr>
        <w:t xml:space="preserve"> розглядаються як значення типу </w:t>
      </w:r>
      <w:proofErr w:type="spellStart"/>
      <w:r w:rsidRPr="0076763C">
        <w:rPr>
          <w:sz w:val="24"/>
          <w:szCs w:val="24"/>
        </w:rPr>
        <w:t>int</w:t>
      </w:r>
      <w:proofErr w:type="spellEnd"/>
      <w:r w:rsidRPr="0076763C">
        <w:rPr>
          <w:sz w:val="24"/>
          <w:szCs w:val="24"/>
        </w:rPr>
        <w:t xml:space="preserve">. Щоб явним чином вказати, що цілий літерал </w:t>
      </w:r>
      <w:r w:rsidRPr="002D5BA5">
        <w:rPr>
          <w:sz w:val="24"/>
          <w:szCs w:val="24"/>
          <w:highlight w:val="yellow"/>
        </w:rPr>
        <w:t>представляє</w:t>
      </w:r>
      <w:r w:rsidRPr="0076763C">
        <w:rPr>
          <w:sz w:val="24"/>
          <w:szCs w:val="24"/>
        </w:rPr>
        <w:t xml:space="preserve"> значення типу </w:t>
      </w:r>
      <w:proofErr w:type="spellStart"/>
      <w:r w:rsidRPr="0076763C">
        <w:rPr>
          <w:sz w:val="24"/>
          <w:szCs w:val="24"/>
        </w:rPr>
        <w:t>uint</w:t>
      </w:r>
      <w:proofErr w:type="spellEnd"/>
      <w:r w:rsidRPr="0076763C">
        <w:rPr>
          <w:sz w:val="24"/>
          <w:szCs w:val="24"/>
        </w:rPr>
        <w:t>,</w:t>
      </w:r>
      <w:r w:rsidR="002D5BA5">
        <w:rPr>
          <w:sz w:val="24"/>
          <w:szCs w:val="24"/>
        </w:rPr>
        <w:t xml:space="preserve"> </w:t>
      </w:r>
      <w:r w:rsidR="002D5BA5" w:rsidRPr="002D5BA5">
        <w:rPr>
          <w:sz w:val="24"/>
          <w:szCs w:val="24"/>
          <w:highlight w:val="yellow"/>
        </w:rPr>
        <w:t>в коді слід</w:t>
      </w:r>
      <w:r w:rsidRPr="0076763C">
        <w:rPr>
          <w:sz w:val="24"/>
          <w:szCs w:val="24"/>
        </w:rPr>
        <w:t xml:space="preserve"> треба використовувати суфікс U/u, для типу </w:t>
      </w:r>
      <w:proofErr w:type="spellStart"/>
      <w:r w:rsidRPr="0076763C">
        <w:rPr>
          <w:sz w:val="24"/>
          <w:szCs w:val="24"/>
        </w:rPr>
        <w:t>long</w:t>
      </w:r>
      <w:proofErr w:type="spellEnd"/>
      <w:r w:rsidRPr="0076763C">
        <w:rPr>
          <w:sz w:val="24"/>
          <w:szCs w:val="24"/>
        </w:rPr>
        <w:t xml:space="preserve"> – суфікс L/l, а для типу </w:t>
      </w:r>
      <w:proofErr w:type="spellStart"/>
      <w:r w:rsidRPr="0076763C">
        <w:rPr>
          <w:sz w:val="24"/>
          <w:szCs w:val="24"/>
        </w:rPr>
        <w:t>ulong</w:t>
      </w:r>
      <w:proofErr w:type="spellEnd"/>
      <w:r w:rsidRPr="0076763C">
        <w:rPr>
          <w:sz w:val="24"/>
          <w:szCs w:val="24"/>
        </w:rPr>
        <w:t xml:space="preserve"> – суфікс UL/</w:t>
      </w:r>
      <w:proofErr w:type="spellStart"/>
      <w:r w:rsidRPr="0076763C">
        <w:rPr>
          <w:sz w:val="24"/>
          <w:szCs w:val="24"/>
        </w:rPr>
        <w:t>ul</w:t>
      </w:r>
      <w:proofErr w:type="spellEnd"/>
      <w:r w:rsidRPr="0076763C">
        <w:rPr>
          <w:sz w:val="24"/>
          <w:szCs w:val="24"/>
        </w:rPr>
        <w:t>. Наприклад:</w:t>
      </w:r>
    </w:p>
    <w:p w14:paraId="5119730F" w14:textId="77777777" w:rsidR="0076763C" w:rsidRPr="0076763C" w:rsidRDefault="0076763C" w:rsidP="0076763C">
      <w:pPr>
        <w:rPr>
          <w:sz w:val="24"/>
          <w:szCs w:val="24"/>
        </w:rPr>
      </w:pPr>
    </w:p>
    <w:p w14:paraId="585FE216" w14:textId="77777777" w:rsidR="0076763C" w:rsidRPr="004A315F" w:rsidRDefault="0076763C" w:rsidP="0076763C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uint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a = 10U;</w:t>
      </w:r>
    </w:p>
    <w:p w14:paraId="71714573" w14:textId="77777777" w:rsidR="0076763C" w:rsidRPr="004A315F" w:rsidRDefault="0076763C" w:rsidP="0076763C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long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b = 20L;</w:t>
      </w:r>
    </w:p>
    <w:p w14:paraId="2182365A" w14:textId="77777777" w:rsidR="0076763C" w:rsidRPr="004A315F" w:rsidRDefault="0076763C" w:rsidP="0076763C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ulong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c = 30UL;</w:t>
      </w:r>
    </w:p>
    <w:p w14:paraId="1B6BF1FD" w14:textId="77777777" w:rsidR="0076763C" w:rsidRPr="004A315F" w:rsidRDefault="0076763C" w:rsidP="0076763C"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d = 150;</w:t>
      </w:r>
    </w:p>
    <w:p w14:paraId="172F41D7" w14:textId="77777777" w:rsidR="0076763C" w:rsidRPr="0076763C" w:rsidRDefault="0076763C" w:rsidP="0076763C">
      <w:pPr>
        <w:rPr>
          <w:sz w:val="24"/>
          <w:szCs w:val="24"/>
        </w:rPr>
      </w:pPr>
    </w:p>
    <w:p w14:paraId="3F1C6362" w14:textId="56541383" w:rsidR="0076763C" w:rsidRPr="0076763C" w:rsidRDefault="0076763C" w:rsidP="0076763C">
      <w:pPr>
        <w:ind w:firstLine="567"/>
        <w:jc w:val="both"/>
        <w:rPr>
          <w:sz w:val="24"/>
          <w:szCs w:val="24"/>
        </w:rPr>
      </w:pPr>
      <w:r w:rsidRPr="0076763C">
        <w:rPr>
          <w:sz w:val="24"/>
          <w:szCs w:val="24"/>
        </w:rPr>
        <w:t xml:space="preserve">Дійсні літерали є дробовими числами. Цей тип літералів має дві форми. Перша форма – дійсні числа з фіксованою </w:t>
      </w:r>
      <w:r w:rsidRPr="002D5BA5">
        <w:rPr>
          <w:sz w:val="24"/>
          <w:szCs w:val="24"/>
          <w:highlight w:val="yellow"/>
        </w:rPr>
        <w:t>комою</w:t>
      </w:r>
      <w:r w:rsidRPr="0076763C">
        <w:rPr>
          <w:sz w:val="24"/>
          <w:szCs w:val="24"/>
        </w:rPr>
        <w:t xml:space="preserve">, при якій дробову частину відокремлюється від цілої частини </w:t>
      </w:r>
      <w:r w:rsidRPr="002D5BA5">
        <w:rPr>
          <w:sz w:val="24"/>
          <w:szCs w:val="24"/>
          <w:highlight w:val="yellow"/>
        </w:rPr>
        <w:t>крапкою</w:t>
      </w:r>
      <w:r w:rsidRPr="0076763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76763C">
        <w:rPr>
          <w:sz w:val="24"/>
          <w:szCs w:val="24"/>
        </w:rPr>
        <w:t xml:space="preserve">Також дійсні літерали можуть визначатися в </w:t>
      </w:r>
      <w:proofErr w:type="spellStart"/>
      <w:r w:rsidRPr="0076763C">
        <w:rPr>
          <w:sz w:val="24"/>
          <w:szCs w:val="24"/>
        </w:rPr>
        <w:t>експоненційній</w:t>
      </w:r>
      <w:proofErr w:type="spellEnd"/>
      <w:r w:rsidRPr="0076763C">
        <w:rPr>
          <w:sz w:val="24"/>
          <w:szCs w:val="24"/>
        </w:rPr>
        <w:t xml:space="preserve"> формі </w:t>
      </w:r>
      <w:proofErr w:type="spellStart"/>
      <w:r w:rsidRPr="0076763C">
        <w:rPr>
          <w:sz w:val="24"/>
          <w:szCs w:val="24"/>
        </w:rPr>
        <w:t>MEp</w:t>
      </w:r>
      <w:proofErr w:type="spellEnd"/>
      <w:r w:rsidRPr="0076763C">
        <w:rPr>
          <w:sz w:val="24"/>
          <w:szCs w:val="24"/>
        </w:rPr>
        <w:t>, де M – мантиса, E – експонента, яка фактично означає "* 10 ^" (помножити на десять у ступені), а p – порядок.</w:t>
      </w:r>
    </w:p>
    <w:p w14:paraId="3F1D7700" w14:textId="77777777" w:rsidR="0076763C" w:rsidRPr="0076763C" w:rsidRDefault="0076763C" w:rsidP="0076763C">
      <w:pPr>
        <w:ind w:firstLine="567"/>
        <w:rPr>
          <w:sz w:val="24"/>
          <w:szCs w:val="24"/>
        </w:rPr>
      </w:pPr>
      <w:r w:rsidRPr="0076763C">
        <w:rPr>
          <w:sz w:val="24"/>
          <w:szCs w:val="24"/>
        </w:rPr>
        <w:t>Приклади дійсних літералів:</w:t>
      </w:r>
    </w:p>
    <w:p w14:paraId="686B1104" w14:textId="77777777" w:rsidR="0076763C" w:rsidRPr="00A841D7" w:rsidRDefault="0076763C" w:rsidP="0076763C">
      <w:pPr>
        <w:rPr>
          <w:sz w:val="24"/>
          <w:szCs w:val="24"/>
        </w:rPr>
      </w:pPr>
    </w:p>
    <w:p w14:paraId="6E78B45F" w14:textId="77777777" w:rsidR="0076763C" w:rsidRPr="004A315F" w:rsidRDefault="0076763C" w:rsidP="0076763C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double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c = 100.001;</w:t>
      </w:r>
    </w:p>
    <w:p w14:paraId="27AC8C43" w14:textId="77777777" w:rsidR="0076763C" w:rsidRPr="004A315F" w:rsidRDefault="0076763C" w:rsidP="0076763C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double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d = -0.38;</w:t>
      </w:r>
    </w:p>
    <w:p w14:paraId="218DA19C" w14:textId="77777777" w:rsidR="0076763C" w:rsidRPr="004A315F" w:rsidRDefault="0076763C" w:rsidP="0076763C"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double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e = 3.2e3;  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>// 3.2 * 10^3 = 3200</w:t>
      </w:r>
    </w:p>
    <w:p w14:paraId="517DAB26" w14:textId="77777777" w:rsidR="0076763C" w:rsidRPr="00A841D7" w:rsidRDefault="0076763C" w:rsidP="0076763C">
      <w:pPr>
        <w:rPr>
          <w:sz w:val="24"/>
          <w:szCs w:val="24"/>
        </w:rPr>
      </w:pPr>
    </w:p>
    <w:p w14:paraId="16DB509C" w14:textId="77777777" w:rsidR="00A841D7" w:rsidRPr="00A841D7" w:rsidRDefault="00A841D7" w:rsidP="00A841D7">
      <w:pPr>
        <w:ind w:firstLine="567"/>
        <w:jc w:val="both"/>
        <w:rPr>
          <w:sz w:val="24"/>
          <w:szCs w:val="24"/>
        </w:rPr>
      </w:pPr>
      <w:r w:rsidRPr="00A841D7">
        <w:rPr>
          <w:sz w:val="24"/>
          <w:szCs w:val="24"/>
        </w:rPr>
        <w:t xml:space="preserve">При присвоєння значень слід пам'ятати таку тонкість: все </w:t>
      </w:r>
      <w:r w:rsidRPr="002D5BA5">
        <w:rPr>
          <w:sz w:val="24"/>
          <w:szCs w:val="24"/>
          <w:highlight w:val="yellow"/>
        </w:rPr>
        <w:t>речов</w:t>
      </w:r>
      <w:r w:rsidRPr="00A841D7">
        <w:rPr>
          <w:sz w:val="24"/>
          <w:szCs w:val="24"/>
        </w:rPr>
        <w:t xml:space="preserve">і літерали (дрібні числа) розглядаються як значення типу </w:t>
      </w:r>
      <w:proofErr w:type="spellStart"/>
      <w:r w:rsidRPr="00A841D7">
        <w:rPr>
          <w:sz w:val="24"/>
          <w:szCs w:val="24"/>
        </w:rPr>
        <w:t>double</w:t>
      </w:r>
      <w:proofErr w:type="spellEnd"/>
      <w:r w:rsidRPr="00A841D7">
        <w:rPr>
          <w:sz w:val="24"/>
          <w:szCs w:val="24"/>
        </w:rPr>
        <w:t xml:space="preserve">. І щоб вказати, що дрібне число представляє тип </w:t>
      </w:r>
      <w:proofErr w:type="spellStart"/>
      <w:r w:rsidRPr="00A841D7">
        <w:rPr>
          <w:sz w:val="24"/>
          <w:szCs w:val="24"/>
        </w:rPr>
        <w:t>float</w:t>
      </w:r>
      <w:proofErr w:type="spellEnd"/>
      <w:r w:rsidRPr="00A841D7">
        <w:rPr>
          <w:sz w:val="24"/>
          <w:szCs w:val="24"/>
        </w:rPr>
        <w:t xml:space="preserve"> або тип </w:t>
      </w:r>
      <w:proofErr w:type="spellStart"/>
      <w:r w:rsidRPr="00A841D7">
        <w:rPr>
          <w:sz w:val="24"/>
          <w:szCs w:val="24"/>
        </w:rPr>
        <w:t>decimal</w:t>
      </w:r>
      <w:proofErr w:type="spellEnd"/>
      <w:r w:rsidRPr="00A841D7">
        <w:rPr>
          <w:sz w:val="24"/>
          <w:szCs w:val="24"/>
        </w:rPr>
        <w:t xml:space="preserve">, необхідно до літералу додавати суфікс: F/f – для </w:t>
      </w:r>
      <w:proofErr w:type="spellStart"/>
      <w:r w:rsidRPr="00A841D7">
        <w:rPr>
          <w:sz w:val="24"/>
          <w:szCs w:val="24"/>
        </w:rPr>
        <w:t>float</w:t>
      </w:r>
      <w:proofErr w:type="spellEnd"/>
      <w:r w:rsidRPr="00A841D7">
        <w:rPr>
          <w:sz w:val="24"/>
          <w:szCs w:val="24"/>
        </w:rPr>
        <w:t xml:space="preserve"> і M/m – для </w:t>
      </w:r>
      <w:proofErr w:type="spellStart"/>
      <w:r w:rsidRPr="00A841D7">
        <w:rPr>
          <w:sz w:val="24"/>
          <w:szCs w:val="24"/>
        </w:rPr>
        <w:t>decimal</w:t>
      </w:r>
      <w:proofErr w:type="spellEnd"/>
      <w:r w:rsidRPr="00A841D7">
        <w:rPr>
          <w:sz w:val="24"/>
          <w:szCs w:val="24"/>
        </w:rPr>
        <w:t>.</w:t>
      </w:r>
    </w:p>
    <w:p w14:paraId="76B01ED3" w14:textId="77777777" w:rsidR="00A841D7" w:rsidRPr="00A841D7" w:rsidRDefault="00A841D7" w:rsidP="00A841D7">
      <w:pPr>
        <w:rPr>
          <w:sz w:val="24"/>
          <w:szCs w:val="24"/>
        </w:rPr>
      </w:pPr>
    </w:p>
    <w:p w14:paraId="5D9B80A8" w14:textId="77777777" w:rsidR="00A841D7" w:rsidRPr="004A315F" w:rsidRDefault="00A841D7" w:rsidP="00A841D7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float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b = 30.6f;</w:t>
      </w:r>
    </w:p>
    <w:p w14:paraId="31A39E8C" w14:textId="77777777" w:rsidR="00A841D7" w:rsidRPr="004A315F" w:rsidRDefault="00A841D7" w:rsidP="00A841D7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double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a = 10.003;</w:t>
      </w:r>
    </w:p>
    <w:p w14:paraId="6D0641D0" w14:textId="77777777" w:rsidR="00A841D7" w:rsidRPr="004A315F" w:rsidRDefault="00A841D7" w:rsidP="00A841D7"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decimal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c = 1005.8M;</w:t>
      </w:r>
    </w:p>
    <w:p w14:paraId="2417CA6A" w14:textId="77777777" w:rsidR="00A841D7" w:rsidRPr="00A841D7" w:rsidRDefault="00A841D7" w:rsidP="00A841D7">
      <w:pPr>
        <w:rPr>
          <w:sz w:val="24"/>
          <w:szCs w:val="24"/>
        </w:rPr>
      </w:pPr>
    </w:p>
    <w:p w14:paraId="04913EF0" w14:textId="3FBD161B" w:rsidR="00DD1371" w:rsidRPr="000F145D" w:rsidRDefault="00A841D7" w:rsidP="00A841D7">
      <w:pPr>
        <w:ind w:firstLine="567"/>
        <w:jc w:val="both"/>
        <w:rPr>
          <w:sz w:val="24"/>
          <w:szCs w:val="24"/>
        </w:rPr>
      </w:pPr>
      <w:r w:rsidRPr="00A841D7">
        <w:rPr>
          <w:sz w:val="24"/>
          <w:szCs w:val="24"/>
        </w:rPr>
        <w:t>Символьні літерали є одиночними символами.</w:t>
      </w:r>
    </w:p>
    <w:p w14:paraId="52CA241B" w14:textId="77777777" w:rsidR="00A841D7" w:rsidRPr="00A841D7" w:rsidRDefault="00A841D7" w:rsidP="00A841D7">
      <w:pPr>
        <w:ind w:firstLine="567"/>
        <w:jc w:val="both"/>
        <w:rPr>
          <w:sz w:val="24"/>
          <w:szCs w:val="24"/>
        </w:rPr>
      </w:pPr>
      <w:r w:rsidRPr="00A841D7">
        <w:rPr>
          <w:sz w:val="24"/>
          <w:szCs w:val="24"/>
        </w:rPr>
        <w:t>Наприклад:</w:t>
      </w:r>
    </w:p>
    <w:p w14:paraId="2FD806E9" w14:textId="77777777" w:rsidR="00A841D7" w:rsidRPr="00A841D7" w:rsidRDefault="00A841D7" w:rsidP="00A841D7">
      <w:pPr>
        <w:rPr>
          <w:sz w:val="24"/>
          <w:szCs w:val="24"/>
        </w:rPr>
      </w:pPr>
    </w:p>
    <w:p w14:paraId="0D8DF017" w14:textId="77777777" w:rsidR="00A841D7" w:rsidRPr="004A315F" w:rsidRDefault="00A841D7" w:rsidP="00A841D7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char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f = </w:t>
      </w:r>
      <w:r w:rsidRPr="004A315F">
        <w:rPr>
          <w:rFonts w:ascii="Arial" w:eastAsiaTheme="minorHAnsi" w:hAnsi="Arial" w:cs="Arial"/>
          <w:color w:val="A31515"/>
          <w:sz w:val="19"/>
          <w:szCs w:val="19"/>
        </w:rPr>
        <w:t>'W'</w:t>
      </w:r>
      <w:r w:rsidRPr="004A315F">
        <w:rPr>
          <w:rFonts w:ascii="Arial" w:eastAsiaTheme="minorHAnsi" w:hAnsi="Arial" w:cs="Arial"/>
          <w:color w:val="000000"/>
          <w:sz w:val="19"/>
          <w:szCs w:val="19"/>
        </w:rPr>
        <w:t>;</w:t>
      </w:r>
    </w:p>
    <w:p w14:paraId="194054DC" w14:textId="7E682AE0" w:rsidR="00A841D7" w:rsidRDefault="00A841D7" w:rsidP="00A841D7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char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g = </w:t>
      </w:r>
      <w:r w:rsidRPr="004A315F">
        <w:rPr>
          <w:rFonts w:ascii="Arial" w:eastAsiaTheme="minorHAnsi" w:hAnsi="Arial" w:cs="Arial"/>
          <w:color w:val="A31515"/>
          <w:sz w:val="19"/>
          <w:szCs w:val="19"/>
        </w:rPr>
        <w:t>'1'</w:t>
      </w:r>
      <w:r w:rsidRPr="004A315F">
        <w:rPr>
          <w:rFonts w:ascii="Arial" w:eastAsiaTheme="minorHAnsi" w:hAnsi="Arial" w:cs="Arial"/>
          <w:color w:val="000000"/>
          <w:sz w:val="19"/>
          <w:szCs w:val="19"/>
        </w:rPr>
        <w:t>;</w:t>
      </w:r>
    </w:p>
    <w:p w14:paraId="7D41CC15" w14:textId="77777777" w:rsidR="00A841D7" w:rsidRPr="004A315F" w:rsidRDefault="00A841D7" w:rsidP="00A841D7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</w:p>
    <w:p w14:paraId="5D7CBD00" w14:textId="2BBCB89D" w:rsidR="0037346D" w:rsidRPr="0037346D" w:rsidRDefault="0037346D" w:rsidP="0037346D">
      <w:pPr>
        <w:ind w:firstLine="567"/>
        <w:jc w:val="both"/>
        <w:rPr>
          <w:sz w:val="24"/>
          <w:szCs w:val="24"/>
        </w:rPr>
      </w:pPr>
      <w:r w:rsidRPr="0037346D">
        <w:rPr>
          <w:sz w:val="24"/>
          <w:szCs w:val="24"/>
        </w:rPr>
        <w:t>Рядкові літерали представляють рядки</w:t>
      </w:r>
      <w:r w:rsidR="00E919E8">
        <w:rPr>
          <w:sz w:val="24"/>
          <w:szCs w:val="24"/>
        </w:rPr>
        <w:t xml:space="preserve"> </w:t>
      </w:r>
      <w:r w:rsidR="00E919E8" w:rsidRPr="00E919E8">
        <w:rPr>
          <w:sz w:val="24"/>
          <w:szCs w:val="24"/>
          <w:highlight w:val="yellow"/>
        </w:rPr>
        <w:t>символів</w:t>
      </w:r>
      <w:r w:rsidRPr="0037346D">
        <w:rPr>
          <w:sz w:val="24"/>
          <w:szCs w:val="24"/>
        </w:rPr>
        <w:t xml:space="preserve">. Рядки </w:t>
      </w:r>
      <w:r w:rsidRPr="00E919E8">
        <w:rPr>
          <w:sz w:val="24"/>
          <w:szCs w:val="24"/>
          <w:highlight w:val="yellow"/>
        </w:rPr>
        <w:t>полягають</w:t>
      </w:r>
      <w:r w:rsidRPr="0037346D">
        <w:rPr>
          <w:sz w:val="24"/>
          <w:szCs w:val="24"/>
        </w:rPr>
        <w:t xml:space="preserve"> у подвійні лапки.</w:t>
      </w:r>
    </w:p>
    <w:p w14:paraId="156B9BB8" w14:textId="77777777" w:rsidR="0037346D" w:rsidRPr="0037346D" w:rsidRDefault="0037346D" w:rsidP="0037346D">
      <w:pPr>
        <w:ind w:firstLine="567"/>
        <w:jc w:val="both"/>
        <w:rPr>
          <w:sz w:val="24"/>
          <w:szCs w:val="24"/>
        </w:rPr>
      </w:pPr>
      <w:r w:rsidRPr="0037346D">
        <w:rPr>
          <w:sz w:val="24"/>
          <w:szCs w:val="24"/>
        </w:rPr>
        <w:t xml:space="preserve">Якщо всередині рядка необхідно вивести подвійну лапку, то така внутрішня лапка попереджається зворотним </w:t>
      </w:r>
      <w:proofErr w:type="spellStart"/>
      <w:r w:rsidRPr="0037346D">
        <w:rPr>
          <w:sz w:val="24"/>
          <w:szCs w:val="24"/>
        </w:rPr>
        <w:t>слішем</w:t>
      </w:r>
      <w:proofErr w:type="spellEnd"/>
      <w:r w:rsidRPr="0037346D">
        <w:rPr>
          <w:sz w:val="24"/>
          <w:szCs w:val="24"/>
        </w:rPr>
        <w:t>. Також у рядках можна використовувати керуючі послідовності.</w:t>
      </w:r>
    </w:p>
    <w:p w14:paraId="5C4198D7" w14:textId="77777777" w:rsidR="0037346D" w:rsidRPr="0037346D" w:rsidRDefault="0037346D" w:rsidP="0037346D">
      <w:pPr>
        <w:ind w:firstLine="567"/>
        <w:jc w:val="both"/>
        <w:rPr>
          <w:sz w:val="24"/>
          <w:szCs w:val="24"/>
        </w:rPr>
      </w:pPr>
      <w:r w:rsidRPr="0037346D">
        <w:rPr>
          <w:sz w:val="24"/>
          <w:szCs w:val="24"/>
        </w:rPr>
        <w:t>Наприклад:</w:t>
      </w:r>
    </w:p>
    <w:p w14:paraId="5B915662" w14:textId="77777777" w:rsidR="0037346D" w:rsidRPr="0037346D" w:rsidRDefault="0037346D" w:rsidP="0037346D">
      <w:pPr>
        <w:rPr>
          <w:sz w:val="24"/>
          <w:szCs w:val="24"/>
        </w:rPr>
      </w:pPr>
    </w:p>
    <w:p w14:paraId="71ABC51D" w14:textId="77777777" w:rsidR="0037346D" w:rsidRPr="004A315F" w:rsidRDefault="0037346D" w:rsidP="0037346D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string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m = </w:t>
      </w:r>
      <w:r w:rsidRPr="004A315F">
        <w:rPr>
          <w:rFonts w:ascii="Arial" w:eastAsiaTheme="minorHAnsi" w:hAnsi="Arial" w:cs="Arial"/>
          <w:color w:val="A31515"/>
          <w:sz w:val="19"/>
          <w:szCs w:val="19"/>
        </w:rPr>
        <w:t>"</w:t>
      </w:r>
      <w:proofErr w:type="spellStart"/>
      <w:r w:rsidRPr="004A315F">
        <w:rPr>
          <w:rFonts w:ascii="Arial" w:eastAsiaTheme="minorHAnsi" w:hAnsi="Arial" w:cs="Arial"/>
          <w:color w:val="A31515"/>
          <w:sz w:val="19"/>
          <w:szCs w:val="19"/>
        </w:rPr>
        <w:t>hello</w:t>
      </w:r>
      <w:proofErr w:type="spellEnd"/>
      <w:r w:rsidRPr="004A315F">
        <w:rPr>
          <w:rFonts w:ascii="Arial" w:eastAsiaTheme="minorHAnsi" w:hAnsi="Arial" w:cs="Arial"/>
          <w:color w:val="A31515"/>
          <w:sz w:val="19"/>
          <w:szCs w:val="19"/>
        </w:rPr>
        <w:t xml:space="preserve"> </w:t>
      </w:r>
      <w:proofErr w:type="spellStart"/>
      <w:r w:rsidRPr="004A315F">
        <w:rPr>
          <w:rFonts w:ascii="Arial" w:eastAsiaTheme="minorHAnsi" w:hAnsi="Arial" w:cs="Arial"/>
          <w:color w:val="A31515"/>
          <w:sz w:val="19"/>
          <w:szCs w:val="19"/>
        </w:rPr>
        <w:t>word</w:t>
      </w:r>
      <w:proofErr w:type="spellEnd"/>
      <w:r w:rsidRPr="004A315F">
        <w:rPr>
          <w:rFonts w:ascii="Arial" w:eastAsiaTheme="minorHAnsi" w:hAnsi="Arial" w:cs="Arial"/>
          <w:color w:val="A31515"/>
          <w:sz w:val="19"/>
          <w:szCs w:val="19"/>
        </w:rPr>
        <w:t>"</w:t>
      </w:r>
      <w:r w:rsidRPr="004A315F">
        <w:rPr>
          <w:rFonts w:ascii="Arial" w:eastAsiaTheme="minorHAnsi" w:hAnsi="Arial" w:cs="Arial"/>
          <w:color w:val="000000"/>
          <w:sz w:val="19"/>
          <w:szCs w:val="19"/>
        </w:rPr>
        <w:t>;</w:t>
      </w:r>
    </w:p>
    <w:p w14:paraId="65B5EFBB" w14:textId="77777777" w:rsidR="0037346D" w:rsidRPr="004A315F" w:rsidRDefault="0037346D" w:rsidP="0037346D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string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n = </w:t>
      </w:r>
      <w:r w:rsidRPr="004A315F">
        <w:rPr>
          <w:rFonts w:ascii="Arial" w:eastAsiaTheme="minorHAnsi" w:hAnsi="Arial" w:cs="Arial"/>
          <w:color w:val="A31515"/>
          <w:sz w:val="19"/>
          <w:szCs w:val="19"/>
        </w:rPr>
        <w:t>"</w:t>
      </w:r>
      <w:proofErr w:type="spellStart"/>
      <w:r w:rsidRPr="004A315F">
        <w:rPr>
          <w:rFonts w:ascii="Arial" w:eastAsiaTheme="minorHAnsi" w:hAnsi="Arial" w:cs="Arial"/>
          <w:color w:val="A31515"/>
          <w:sz w:val="19"/>
          <w:szCs w:val="19"/>
        </w:rPr>
        <w:t>Компания</w:t>
      </w:r>
      <w:proofErr w:type="spellEnd"/>
      <w:r w:rsidRPr="004A315F">
        <w:rPr>
          <w:rFonts w:ascii="Arial" w:eastAsiaTheme="minorHAnsi" w:hAnsi="Arial" w:cs="Arial"/>
          <w:color w:val="A31515"/>
          <w:sz w:val="19"/>
          <w:szCs w:val="19"/>
        </w:rPr>
        <w:t xml:space="preserve"> \"Рога и </w:t>
      </w:r>
      <w:proofErr w:type="spellStart"/>
      <w:r w:rsidRPr="004A315F">
        <w:rPr>
          <w:rFonts w:ascii="Arial" w:eastAsiaTheme="minorHAnsi" w:hAnsi="Arial" w:cs="Arial"/>
          <w:color w:val="A31515"/>
          <w:sz w:val="19"/>
          <w:szCs w:val="19"/>
        </w:rPr>
        <w:t>копыта</w:t>
      </w:r>
      <w:proofErr w:type="spellEnd"/>
      <w:r w:rsidRPr="004A315F">
        <w:rPr>
          <w:rFonts w:ascii="Arial" w:eastAsiaTheme="minorHAnsi" w:hAnsi="Arial" w:cs="Arial"/>
          <w:color w:val="A31515"/>
          <w:sz w:val="19"/>
          <w:szCs w:val="19"/>
        </w:rPr>
        <w:t>\""</w:t>
      </w:r>
      <w:r w:rsidRPr="004A315F">
        <w:rPr>
          <w:rFonts w:ascii="Arial" w:eastAsiaTheme="minorHAnsi" w:hAnsi="Arial" w:cs="Arial"/>
          <w:color w:val="000000"/>
          <w:sz w:val="19"/>
          <w:szCs w:val="19"/>
        </w:rPr>
        <w:t>;</w:t>
      </w:r>
    </w:p>
    <w:p w14:paraId="0FBABF10" w14:textId="77777777" w:rsidR="0037346D" w:rsidRPr="004A315F" w:rsidRDefault="0037346D" w:rsidP="0037346D"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string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p = </w:t>
      </w:r>
      <w:r w:rsidRPr="004A315F">
        <w:rPr>
          <w:rFonts w:ascii="Arial" w:eastAsiaTheme="minorHAnsi" w:hAnsi="Arial" w:cs="Arial"/>
          <w:color w:val="A31515"/>
          <w:sz w:val="19"/>
          <w:szCs w:val="19"/>
        </w:rPr>
        <w:t>"</w:t>
      </w:r>
      <w:proofErr w:type="spellStart"/>
      <w:r w:rsidRPr="004A315F">
        <w:rPr>
          <w:rFonts w:ascii="Arial" w:eastAsiaTheme="minorHAnsi" w:hAnsi="Arial" w:cs="Arial"/>
          <w:color w:val="A31515"/>
          <w:sz w:val="19"/>
          <w:szCs w:val="19"/>
        </w:rPr>
        <w:t>Hello</w:t>
      </w:r>
      <w:proofErr w:type="spellEnd"/>
      <w:r w:rsidRPr="004A315F">
        <w:rPr>
          <w:rFonts w:ascii="Arial" w:eastAsiaTheme="minorHAnsi" w:hAnsi="Arial" w:cs="Arial"/>
          <w:color w:val="A31515"/>
          <w:sz w:val="19"/>
          <w:szCs w:val="19"/>
        </w:rPr>
        <w:t xml:space="preserve"> \</w:t>
      </w:r>
      <w:proofErr w:type="spellStart"/>
      <w:r w:rsidRPr="004A315F">
        <w:rPr>
          <w:rFonts w:ascii="Arial" w:eastAsiaTheme="minorHAnsi" w:hAnsi="Arial" w:cs="Arial"/>
          <w:color w:val="A31515"/>
          <w:sz w:val="19"/>
          <w:szCs w:val="19"/>
        </w:rPr>
        <w:t>nWorld</w:t>
      </w:r>
      <w:proofErr w:type="spellEnd"/>
      <w:r w:rsidRPr="004A315F">
        <w:rPr>
          <w:rFonts w:ascii="Arial" w:eastAsiaTheme="minorHAnsi" w:hAnsi="Arial" w:cs="Arial"/>
          <w:color w:val="A31515"/>
          <w:sz w:val="19"/>
          <w:szCs w:val="19"/>
        </w:rPr>
        <w:t>!!!"</w:t>
      </w:r>
      <w:r w:rsidRPr="004A315F">
        <w:rPr>
          <w:rFonts w:ascii="Arial" w:eastAsiaTheme="minorHAnsi" w:hAnsi="Arial" w:cs="Arial"/>
          <w:color w:val="000000"/>
          <w:sz w:val="19"/>
          <w:szCs w:val="19"/>
        </w:rPr>
        <w:t>;</w:t>
      </w:r>
    </w:p>
    <w:p w14:paraId="0A409265" w14:textId="77777777" w:rsidR="0037346D" w:rsidRPr="0037346D" w:rsidRDefault="0037346D" w:rsidP="0037346D">
      <w:pPr>
        <w:rPr>
          <w:sz w:val="24"/>
          <w:szCs w:val="24"/>
        </w:rPr>
      </w:pPr>
    </w:p>
    <w:p w14:paraId="1377036E" w14:textId="77777777" w:rsidR="0037346D" w:rsidRPr="0037346D" w:rsidRDefault="0037346D" w:rsidP="0037346D">
      <w:pPr>
        <w:ind w:firstLine="567"/>
        <w:jc w:val="both"/>
        <w:rPr>
          <w:sz w:val="24"/>
          <w:szCs w:val="24"/>
        </w:rPr>
      </w:pPr>
      <w:r w:rsidRPr="0037346D">
        <w:rPr>
          <w:sz w:val="24"/>
          <w:szCs w:val="24"/>
        </w:rPr>
        <w:t>C# надає низку операторів. Багато хто з них підтримується вбудованими типами і дозволяє виконувати базові операції зі значеннями цих типів. До цих операторів входять такі групи:</w:t>
      </w:r>
    </w:p>
    <w:p w14:paraId="57CB575F" w14:textId="77777777" w:rsidR="0037346D" w:rsidRPr="0037346D" w:rsidRDefault="0037346D" w:rsidP="0037346D">
      <w:pPr>
        <w:pStyle w:val="afa"/>
        <w:numPr>
          <w:ilvl w:val="0"/>
          <w:numId w:val="8"/>
        </w:numPr>
        <w:tabs>
          <w:tab w:val="left" w:pos="1134"/>
        </w:tabs>
        <w:autoSpaceDN w:val="0"/>
        <w:adjustRightInd w:val="0"/>
        <w:ind w:left="1134" w:hanging="567"/>
        <w:rPr>
          <w:bCs/>
          <w:lang w:val="uk-UA"/>
        </w:rPr>
      </w:pPr>
      <w:r w:rsidRPr="0037346D">
        <w:rPr>
          <w:bCs/>
          <w:lang w:val="uk-UA"/>
        </w:rPr>
        <w:t>Арифметичні оператори виконують арифметичні операції з числовими операндами.</w:t>
      </w:r>
    </w:p>
    <w:p w14:paraId="2EE3AB22" w14:textId="77777777" w:rsidR="0037346D" w:rsidRPr="0037346D" w:rsidRDefault="0037346D" w:rsidP="0037346D">
      <w:pPr>
        <w:pStyle w:val="afa"/>
        <w:numPr>
          <w:ilvl w:val="0"/>
          <w:numId w:val="8"/>
        </w:numPr>
        <w:tabs>
          <w:tab w:val="left" w:pos="1134"/>
        </w:tabs>
        <w:autoSpaceDN w:val="0"/>
        <w:adjustRightInd w:val="0"/>
        <w:ind w:left="1134" w:hanging="567"/>
        <w:rPr>
          <w:bCs/>
          <w:lang w:val="uk-UA"/>
        </w:rPr>
      </w:pPr>
      <w:r w:rsidRPr="0037346D">
        <w:rPr>
          <w:bCs/>
          <w:lang w:val="uk-UA"/>
        </w:rPr>
        <w:t>Оператори порівняння, що порівнюють числові операнди.</w:t>
      </w:r>
    </w:p>
    <w:p w14:paraId="6F290619" w14:textId="77777777" w:rsidR="0037346D" w:rsidRPr="0037346D" w:rsidRDefault="0037346D" w:rsidP="0037346D">
      <w:pPr>
        <w:pStyle w:val="afa"/>
        <w:numPr>
          <w:ilvl w:val="0"/>
          <w:numId w:val="8"/>
        </w:numPr>
        <w:tabs>
          <w:tab w:val="left" w:pos="1134"/>
        </w:tabs>
        <w:autoSpaceDN w:val="0"/>
        <w:adjustRightInd w:val="0"/>
        <w:ind w:left="1134" w:hanging="567"/>
        <w:rPr>
          <w:bCs/>
          <w:lang w:val="uk-UA"/>
        </w:rPr>
      </w:pPr>
      <w:r w:rsidRPr="0037346D">
        <w:rPr>
          <w:bCs/>
          <w:lang w:val="uk-UA"/>
        </w:rPr>
        <w:t xml:space="preserve">Логічні оператори виконують логічні операції з операндами </w:t>
      </w:r>
      <w:proofErr w:type="spellStart"/>
      <w:r w:rsidRPr="0037346D">
        <w:rPr>
          <w:bCs/>
          <w:lang w:val="uk-UA"/>
        </w:rPr>
        <w:t>bool</w:t>
      </w:r>
      <w:proofErr w:type="spellEnd"/>
      <w:r w:rsidRPr="0037346D">
        <w:rPr>
          <w:bCs/>
          <w:lang w:val="uk-UA"/>
        </w:rPr>
        <w:t>.</w:t>
      </w:r>
    </w:p>
    <w:p w14:paraId="13DBE99E" w14:textId="77777777" w:rsidR="0037346D" w:rsidRPr="0037346D" w:rsidRDefault="0037346D" w:rsidP="0037346D">
      <w:pPr>
        <w:pStyle w:val="afa"/>
        <w:numPr>
          <w:ilvl w:val="0"/>
          <w:numId w:val="8"/>
        </w:numPr>
        <w:tabs>
          <w:tab w:val="left" w:pos="1134"/>
        </w:tabs>
        <w:autoSpaceDN w:val="0"/>
        <w:adjustRightInd w:val="0"/>
        <w:ind w:left="1134" w:hanging="567"/>
        <w:rPr>
          <w:bCs/>
          <w:lang w:val="uk-UA"/>
        </w:rPr>
      </w:pPr>
      <w:r w:rsidRPr="0037346D">
        <w:rPr>
          <w:bCs/>
          <w:lang w:val="uk-UA"/>
        </w:rPr>
        <w:t>Бітові оператори та оператори зсуву виконують бітові операції або операції зсуву з операндами цілих чисел.</w:t>
      </w:r>
    </w:p>
    <w:p w14:paraId="769E01AD" w14:textId="77777777" w:rsidR="0037346D" w:rsidRPr="0037346D" w:rsidRDefault="0037346D" w:rsidP="0037346D">
      <w:pPr>
        <w:pStyle w:val="afa"/>
        <w:numPr>
          <w:ilvl w:val="0"/>
          <w:numId w:val="8"/>
        </w:numPr>
        <w:tabs>
          <w:tab w:val="left" w:pos="1134"/>
        </w:tabs>
        <w:autoSpaceDN w:val="0"/>
        <w:adjustRightInd w:val="0"/>
        <w:ind w:left="1134" w:hanging="567"/>
        <w:rPr>
          <w:bCs/>
          <w:lang w:val="uk-UA"/>
        </w:rPr>
      </w:pPr>
      <w:r w:rsidRPr="0037346D">
        <w:rPr>
          <w:bCs/>
          <w:lang w:val="uk-UA"/>
        </w:rPr>
        <w:t xml:space="preserve">Оператори рівності перевіряють </w:t>
      </w:r>
      <w:r w:rsidRPr="00E919E8">
        <w:rPr>
          <w:bCs/>
          <w:highlight w:val="yellow"/>
          <w:lang w:val="uk-UA"/>
        </w:rPr>
        <w:t>рівність чи нерівність</w:t>
      </w:r>
      <w:r w:rsidRPr="0037346D">
        <w:rPr>
          <w:bCs/>
          <w:lang w:val="uk-UA"/>
        </w:rPr>
        <w:t xml:space="preserve"> своїх операндів.</w:t>
      </w:r>
    </w:p>
    <w:p w14:paraId="1B75ECF8" w14:textId="0FDDF1D4" w:rsidR="0037346D" w:rsidRPr="00FB5611" w:rsidRDefault="00FB5611" w:rsidP="00FB5611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Наприклад</w:t>
      </w:r>
      <w:r w:rsidR="0037346D" w:rsidRPr="00FB5611">
        <w:rPr>
          <w:sz w:val="24"/>
          <w:szCs w:val="24"/>
        </w:rPr>
        <w:t>:</w:t>
      </w:r>
    </w:p>
    <w:p w14:paraId="1610B8AB" w14:textId="77777777" w:rsidR="0037346D" w:rsidRPr="00FB5611" w:rsidRDefault="0037346D" w:rsidP="0037346D">
      <w:pPr>
        <w:rPr>
          <w:sz w:val="24"/>
          <w:szCs w:val="24"/>
        </w:rPr>
      </w:pPr>
    </w:p>
    <w:p w14:paraId="1A89320B" w14:textId="77777777" w:rsidR="0037346D" w:rsidRPr="004A315F" w:rsidRDefault="0037346D" w:rsidP="0037346D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x = 10;</w:t>
      </w:r>
    </w:p>
    <w:p w14:paraId="1C519322" w14:textId="77777777" w:rsidR="0037346D" w:rsidRPr="004A315F" w:rsidRDefault="0037346D" w:rsidP="0037346D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z = x + 12;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>// 22</w:t>
      </w:r>
    </w:p>
    <w:p w14:paraId="00864F9B" w14:textId="77777777" w:rsidR="0037346D" w:rsidRPr="004A315F" w:rsidRDefault="0037346D" w:rsidP="0037346D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y = x - 6; 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>// 4</w:t>
      </w:r>
    </w:p>
    <w:p w14:paraId="3BA88F07" w14:textId="77777777" w:rsidR="0037346D" w:rsidRPr="004A315F" w:rsidRDefault="0037346D" w:rsidP="0037346D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m = x * 5;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>// 50</w:t>
      </w:r>
    </w:p>
    <w:p w14:paraId="4C83CF58" w14:textId="77777777" w:rsidR="0037346D" w:rsidRPr="004A315F" w:rsidRDefault="0037346D" w:rsidP="0037346D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double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b = 3;</w:t>
      </w:r>
    </w:p>
    <w:p w14:paraId="77B63310" w14:textId="77777777" w:rsidR="0037346D" w:rsidRPr="004A315F" w:rsidRDefault="0037346D" w:rsidP="0037346D"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double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c = x / b;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>//3.33333333</w:t>
      </w:r>
    </w:p>
    <w:p w14:paraId="23D1F3AF" w14:textId="77777777" w:rsidR="0037346D" w:rsidRPr="00FB5611" w:rsidRDefault="0037346D" w:rsidP="0037346D">
      <w:pPr>
        <w:rPr>
          <w:sz w:val="24"/>
          <w:szCs w:val="24"/>
        </w:rPr>
      </w:pPr>
    </w:p>
    <w:p w14:paraId="487E589D" w14:textId="4B041219" w:rsidR="0037346D" w:rsidRPr="00FB5611" w:rsidRDefault="0037346D" w:rsidP="00FB5611">
      <w:pPr>
        <w:ind w:firstLine="567"/>
        <w:jc w:val="both"/>
        <w:rPr>
          <w:sz w:val="24"/>
          <w:szCs w:val="24"/>
        </w:rPr>
      </w:pPr>
      <w:r w:rsidRPr="00FB5611">
        <w:rPr>
          <w:sz w:val="24"/>
          <w:szCs w:val="24"/>
        </w:rPr>
        <w:t xml:space="preserve">При діленні варто враховувати, що </w:t>
      </w:r>
      <w:r w:rsidR="00C41E7A" w:rsidRPr="00C41E7A">
        <w:rPr>
          <w:sz w:val="24"/>
          <w:szCs w:val="24"/>
          <w:highlight w:val="yellow"/>
        </w:rPr>
        <w:t>оскільки</w:t>
      </w:r>
      <w:r w:rsidR="00C41E7A">
        <w:rPr>
          <w:sz w:val="24"/>
          <w:szCs w:val="24"/>
        </w:rPr>
        <w:t xml:space="preserve"> </w:t>
      </w:r>
      <w:r w:rsidRPr="00FB5611">
        <w:rPr>
          <w:sz w:val="24"/>
          <w:szCs w:val="24"/>
        </w:rPr>
        <w:t xml:space="preserve">й обидва операнди представляють цілі числа, то результат також округлятися до цілого числа. </w:t>
      </w:r>
    </w:p>
    <w:p w14:paraId="321A6949" w14:textId="77777777" w:rsidR="0037346D" w:rsidRPr="00FB5611" w:rsidRDefault="0037346D" w:rsidP="0037346D">
      <w:pPr>
        <w:rPr>
          <w:sz w:val="24"/>
          <w:szCs w:val="24"/>
        </w:rPr>
      </w:pPr>
    </w:p>
    <w:p w14:paraId="3A45DEBA" w14:textId="77777777" w:rsidR="0037346D" w:rsidRPr="004A315F" w:rsidRDefault="0037346D" w:rsidP="0037346D"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double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z = 10 / 4;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 xml:space="preserve">//результат </w:t>
      </w:r>
      <w:proofErr w:type="spellStart"/>
      <w:r w:rsidRPr="004A315F">
        <w:rPr>
          <w:rFonts w:ascii="Arial" w:eastAsiaTheme="minorHAnsi" w:hAnsi="Arial" w:cs="Arial"/>
          <w:color w:val="008000"/>
          <w:sz w:val="19"/>
          <w:szCs w:val="19"/>
        </w:rPr>
        <w:t>равен</w:t>
      </w:r>
      <w:proofErr w:type="spellEnd"/>
      <w:r w:rsidRPr="004A315F">
        <w:rPr>
          <w:rFonts w:ascii="Arial" w:eastAsiaTheme="minorHAnsi" w:hAnsi="Arial" w:cs="Arial"/>
          <w:color w:val="008000"/>
          <w:sz w:val="19"/>
          <w:szCs w:val="19"/>
        </w:rPr>
        <w:t xml:space="preserve"> 2</w:t>
      </w:r>
    </w:p>
    <w:p w14:paraId="257E4ACE" w14:textId="77777777" w:rsidR="0037346D" w:rsidRPr="00FB5611" w:rsidRDefault="0037346D" w:rsidP="0037346D">
      <w:pPr>
        <w:rPr>
          <w:sz w:val="24"/>
          <w:szCs w:val="24"/>
        </w:rPr>
      </w:pPr>
    </w:p>
    <w:p w14:paraId="79089461" w14:textId="77777777" w:rsidR="0037346D" w:rsidRPr="00FB5611" w:rsidRDefault="0037346D" w:rsidP="00FB5611">
      <w:pPr>
        <w:ind w:firstLine="567"/>
        <w:jc w:val="both"/>
        <w:rPr>
          <w:sz w:val="24"/>
          <w:szCs w:val="24"/>
        </w:rPr>
      </w:pPr>
      <w:r w:rsidRPr="00FB5611">
        <w:rPr>
          <w:sz w:val="24"/>
          <w:szCs w:val="24"/>
        </w:rPr>
        <w:t xml:space="preserve">Незважаючи на те, що результат операції в результаті поміщається в змінну типу </w:t>
      </w:r>
      <w:proofErr w:type="spellStart"/>
      <w:r w:rsidRPr="00FB5611">
        <w:rPr>
          <w:sz w:val="24"/>
          <w:szCs w:val="24"/>
        </w:rPr>
        <w:t>double</w:t>
      </w:r>
      <w:proofErr w:type="spellEnd"/>
      <w:r w:rsidRPr="00FB5611">
        <w:rPr>
          <w:sz w:val="24"/>
          <w:szCs w:val="24"/>
        </w:rPr>
        <w:t xml:space="preserve">, яка дозволяє зберегти дробову частину, але в самій операції беруть участь два літерали, які за умовчанням розглядаються як об'єкти </w:t>
      </w:r>
      <w:proofErr w:type="spellStart"/>
      <w:r w:rsidRPr="00FB5611">
        <w:rPr>
          <w:sz w:val="24"/>
          <w:szCs w:val="24"/>
        </w:rPr>
        <w:t>int</w:t>
      </w:r>
      <w:proofErr w:type="spellEnd"/>
      <w:r w:rsidRPr="00FB5611">
        <w:rPr>
          <w:sz w:val="24"/>
          <w:szCs w:val="24"/>
        </w:rPr>
        <w:t>, тобто цілі числа, і результат те ж буде цілий.</w:t>
      </w:r>
    </w:p>
    <w:p w14:paraId="59313B62" w14:textId="77777777" w:rsidR="0037346D" w:rsidRPr="00FB5611" w:rsidRDefault="0037346D" w:rsidP="00FB5611">
      <w:pPr>
        <w:ind w:firstLine="567"/>
        <w:jc w:val="both"/>
        <w:rPr>
          <w:sz w:val="24"/>
          <w:szCs w:val="24"/>
        </w:rPr>
      </w:pPr>
      <w:r w:rsidRPr="00FB5611">
        <w:rPr>
          <w:sz w:val="24"/>
          <w:szCs w:val="24"/>
        </w:rPr>
        <w:t xml:space="preserve">Для виходу з цієї ситуації необхідно визначати літерали або змінні, що беруть участь в операції саме як типи </w:t>
      </w:r>
      <w:proofErr w:type="spellStart"/>
      <w:r w:rsidRPr="00FB5611">
        <w:rPr>
          <w:sz w:val="24"/>
          <w:szCs w:val="24"/>
        </w:rPr>
        <w:t>double</w:t>
      </w:r>
      <w:proofErr w:type="spellEnd"/>
      <w:r w:rsidRPr="00FB5611">
        <w:rPr>
          <w:sz w:val="24"/>
          <w:szCs w:val="24"/>
        </w:rPr>
        <w:t xml:space="preserve"> або </w:t>
      </w:r>
      <w:proofErr w:type="spellStart"/>
      <w:r w:rsidRPr="00FB5611">
        <w:rPr>
          <w:sz w:val="24"/>
          <w:szCs w:val="24"/>
        </w:rPr>
        <w:t>float</w:t>
      </w:r>
      <w:proofErr w:type="spellEnd"/>
      <w:r w:rsidRPr="00FB5611">
        <w:rPr>
          <w:sz w:val="24"/>
          <w:szCs w:val="24"/>
        </w:rPr>
        <w:t>:</w:t>
      </w:r>
    </w:p>
    <w:p w14:paraId="50BFF90A" w14:textId="77777777" w:rsidR="0037346D" w:rsidRPr="00FB5611" w:rsidRDefault="0037346D" w:rsidP="0037346D">
      <w:pPr>
        <w:rPr>
          <w:sz w:val="24"/>
          <w:szCs w:val="24"/>
        </w:rPr>
      </w:pPr>
    </w:p>
    <w:p w14:paraId="6FC1D7AF" w14:textId="77777777" w:rsidR="0037346D" w:rsidRPr="004A315F" w:rsidRDefault="0037346D" w:rsidP="0037346D"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double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z = 10.0 / 4.0;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 xml:space="preserve">//результат </w:t>
      </w:r>
      <w:proofErr w:type="spellStart"/>
      <w:r w:rsidRPr="004A315F">
        <w:rPr>
          <w:rFonts w:ascii="Arial" w:eastAsiaTheme="minorHAnsi" w:hAnsi="Arial" w:cs="Arial"/>
          <w:color w:val="008000"/>
          <w:sz w:val="19"/>
          <w:szCs w:val="19"/>
        </w:rPr>
        <w:t>равен</w:t>
      </w:r>
      <w:proofErr w:type="spellEnd"/>
      <w:r w:rsidRPr="004A315F">
        <w:rPr>
          <w:rFonts w:ascii="Arial" w:eastAsiaTheme="minorHAnsi" w:hAnsi="Arial" w:cs="Arial"/>
          <w:color w:val="008000"/>
          <w:sz w:val="19"/>
          <w:szCs w:val="19"/>
        </w:rPr>
        <w:t xml:space="preserve"> 2.5</w:t>
      </w:r>
    </w:p>
    <w:p w14:paraId="7A7C59B8" w14:textId="77777777" w:rsidR="0037346D" w:rsidRPr="00FB5611" w:rsidRDefault="0037346D" w:rsidP="0037346D">
      <w:pPr>
        <w:rPr>
          <w:sz w:val="24"/>
          <w:szCs w:val="24"/>
        </w:rPr>
      </w:pPr>
    </w:p>
    <w:p w14:paraId="0F8ADF82" w14:textId="77777777" w:rsidR="0037346D" w:rsidRPr="00FB5611" w:rsidRDefault="0037346D" w:rsidP="00FB5611">
      <w:pPr>
        <w:ind w:firstLine="567"/>
        <w:jc w:val="both"/>
        <w:rPr>
          <w:sz w:val="24"/>
          <w:szCs w:val="24"/>
        </w:rPr>
      </w:pPr>
      <w:r w:rsidRPr="00FB5611">
        <w:rPr>
          <w:sz w:val="24"/>
          <w:szCs w:val="24"/>
        </w:rPr>
        <w:t>Операція % отримання залишку від цілісного поділу двох чисел. Наприклад:</w:t>
      </w:r>
    </w:p>
    <w:p w14:paraId="5DAD34D9" w14:textId="77777777" w:rsidR="0037346D" w:rsidRPr="00FB5611" w:rsidRDefault="0037346D" w:rsidP="00FB5611">
      <w:pPr>
        <w:ind w:firstLine="567"/>
        <w:jc w:val="both"/>
        <w:rPr>
          <w:sz w:val="24"/>
          <w:szCs w:val="24"/>
        </w:rPr>
      </w:pPr>
    </w:p>
    <w:p w14:paraId="58D152A1" w14:textId="77777777" w:rsidR="0037346D" w:rsidRPr="004A315F" w:rsidRDefault="0037346D" w:rsidP="0037346D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double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x = 10.0;</w:t>
      </w:r>
    </w:p>
    <w:p w14:paraId="715BD69B" w14:textId="77777777" w:rsidR="0037346D" w:rsidRPr="004A315F" w:rsidRDefault="0037346D" w:rsidP="0037346D"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double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y = x % 4;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 xml:space="preserve">//результат </w:t>
      </w:r>
      <w:proofErr w:type="spellStart"/>
      <w:r w:rsidRPr="004A315F">
        <w:rPr>
          <w:rFonts w:ascii="Arial" w:eastAsiaTheme="minorHAnsi" w:hAnsi="Arial" w:cs="Arial"/>
          <w:color w:val="008000"/>
          <w:sz w:val="19"/>
          <w:szCs w:val="19"/>
        </w:rPr>
        <w:t>равен</w:t>
      </w:r>
      <w:proofErr w:type="spellEnd"/>
      <w:r w:rsidRPr="004A315F">
        <w:rPr>
          <w:rFonts w:ascii="Arial" w:eastAsiaTheme="minorHAnsi" w:hAnsi="Arial" w:cs="Arial"/>
          <w:color w:val="008000"/>
          <w:sz w:val="19"/>
          <w:szCs w:val="19"/>
        </w:rPr>
        <w:t xml:space="preserve"> 2</w:t>
      </w:r>
    </w:p>
    <w:p w14:paraId="6B44FCA1" w14:textId="77777777" w:rsidR="0037346D" w:rsidRPr="00FB5611" w:rsidRDefault="0037346D" w:rsidP="00FB5611">
      <w:pPr>
        <w:ind w:firstLine="567"/>
        <w:jc w:val="both"/>
        <w:rPr>
          <w:sz w:val="24"/>
          <w:szCs w:val="24"/>
        </w:rPr>
      </w:pPr>
    </w:p>
    <w:p w14:paraId="509CA44C" w14:textId="77777777" w:rsidR="0037346D" w:rsidRPr="00FB5611" w:rsidRDefault="0037346D" w:rsidP="00FB5611">
      <w:pPr>
        <w:ind w:firstLine="567"/>
        <w:jc w:val="both"/>
        <w:rPr>
          <w:sz w:val="24"/>
          <w:szCs w:val="24"/>
        </w:rPr>
      </w:pPr>
      <w:r w:rsidRPr="00FB5611">
        <w:rPr>
          <w:sz w:val="24"/>
          <w:szCs w:val="24"/>
        </w:rPr>
        <w:t xml:space="preserve">Операція </w:t>
      </w:r>
      <w:proofErr w:type="spellStart"/>
      <w:r w:rsidRPr="00FB5611">
        <w:rPr>
          <w:sz w:val="24"/>
          <w:szCs w:val="24"/>
        </w:rPr>
        <w:t>інкременту</w:t>
      </w:r>
      <w:proofErr w:type="spellEnd"/>
      <w:r w:rsidRPr="00FB5611">
        <w:rPr>
          <w:sz w:val="24"/>
          <w:szCs w:val="24"/>
        </w:rPr>
        <w:t xml:space="preserve">. </w:t>
      </w:r>
    </w:p>
    <w:p w14:paraId="2457E289" w14:textId="77777777" w:rsidR="0037346D" w:rsidRPr="00FB5611" w:rsidRDefault="0037346D" w:rsidP="00FB5611">
      <w:pPr>
        <w:ind w:firstLine="567"/>
        <w:jc w:val="both"/>
        <w:rPr>
          <w:sz w:val="24"/>
          <w:szCs w:val="24"/>
        </w:rPr>
      </w:pPr>
      <w:proofErr w:type="spellStart"/>
      <w:r w:rsidRPr="00FB5611">
        <w:rPr>
          <w:sz w:val="24"/>
          <w:szCs w:val="24"/>
        </w:rPr>
        <w:t>Інкремент</w:t>
      </w:r>
      <w:proofErr w:type="spellEnd"/>
      <w:r w:rsidRPr="00FB5611">
        <w:rPr>
          <w:sz w:val="24"/>
          <w:szCs w:val="24"/>
        </w:rPr>
        <w:t xml:space="preserve"> буває </w:t>
      </w:r>
      <w:proofErr w:type="spellStart"/>
      <w:r w:rsidRPr="00FB5611">
        <w:rPr>
          <w:sz w:val="24"/>
          <w:szCs w:val="24"/>
        </w:rPr>
        <w:t>префіксним</w:t>
      </w:r>
      <w:proofErr w:type="spellEnd"/>
      <w:r w:rsidRPr="00FB5611">
        <w:rPr>
          <w:sz w:val="24"/>
          <w:szCs w:val="24"/>
        </w:rPr>
        <w:t>: ++x - спочатку значення змінної x збільшується на 1, а потім її значення повертається як результат операції.</w:t>
      </w:r>
    </w:p>
    <w:p w14:paraId="5A9A5CF6" w14:textId="77777777" w:rsidR="0037346D" w:rsidRPr="00FB5611" w:rsidRDefault="0037346D" w:rsidP="00FB5611">
      <w:pPr>
        <w:ind w:firstLine="567"/>
        <w:jc w:val="both"/>
        <w:rPr>
          <w:sz w:val="24"/>
          <w:szCs w:val="24"/>
        </w:rPr>
      </w:pPr>
      <w:r w:rsidRPr="00FB5611">
        <w:rPr>
          <w:sz w:val="24"/>
          <w:szCs w:val="24"/>
        </w:rPr>
        <w:t xml:space="preserve">І також існує постфіксний </w:t>
      </w:r>
      <w:proofErr w:type="spellStart"/>
      <w:r w:rsidRPr="00FB5611">
        <w:rPr>
          <w:sz w:val="24"/>
          <w:szCs w:val="24"/>
        </w:rPr>
        <w:t>інкремент</w:t>
      </w:r>
      <w:proofErr w:type="spellEnd"/>
      <w:r w:rsidRPr="00FB5611">
        <w:rPr>
          <w:sz w:val="24"/>
          <w:szCs w:val="24"/>
        </w:rPr>
        <w:t>: x++ - спочатку значення змінної x повертається як результат операції, а потім до нього додається 1.</w:t>
      </w:r>
    </w:p>
    <w:p w14:paraId="6EED363C" w14:textId="77777777" w:rsidR="0037346D" w:rsidRPr="00FB5611" w:rsidRDefault="0037346D" w:rsidP="00FB5611">
      <w:pPr>
        <w:ind w:firstLine="567"/>
        <w:jc w:val="both"/>
        <w:rPr>
          <w:sz w:val="24"/>
          <w:szCs w:val="24"/>
        </w:rPr>
      </w:pPr>
      <w:r w:rsidRPr="00FB5611">
        <w:rPr>
          <w:sz w:val="24"/>
          <w:szCs w:val="24"/>
        </w:rPr>
        <w:t>Наприклад:</w:t>
      </w:r>
    </w:p>
    <w:p w14:paraId="1D469914" w14:textId="77777777" w:rsidR="0037346D" w:rsidRPr="00FB5611" w:rsidRDefault="0037346D" w:rsidP="00FB5611">
      <w:pPr>
        <w:ind w:firstLine="567"/>
        <w:jc w:val="both"/>
        <w:rPr>
          <w:sz w:val="24"/>
          <w:szCs w:val="24"/>
        </w:rPr>
      </w:pPr>
    </w:p>
    <w:p w14:paraId="386B62B7" w14:textId="77777777" w:rsidR="0037346D" w:rsidRPr="004A315F" w:rsidRDefault="0037346D" w:rsidP="0037346D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x1 = 5;</w:t>
      </w:r>
    </w:p>
    <w:p w14:paraId="0AB6E724" w14:textId="77777777" w:rsidR="0037346D" w:rsidRPr="004A315F" w:rsidRDefault="0037346D" w:rsidP="0037346D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z1 = ++x1;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>// z1=6; x1=6</w:t>
      </w:r>
    </w:p>
    <w:p w14:paraId="6D3CDB4E" w14:textId="77777777" w:rsidR="0037346D" w:rsidRPr="004A315F" w:rsidRDefault="0037346D" w:rsidP="0037346D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x2 = 5;</w:t>
      </w:r>
    </w:p>
    <w:p w14:paraId="52B62FA7" w14:textId="77777777" w:rsidR="0037346D" w:rsidRPr="004A315F" w:rsidRDefault="0037346D" w:rsidP="0037346D"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z2 = x2++;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>// z2=5; x2=6</w:t>
      </w:r>
    </w:p>
    <w:p w14:paraId="324EFE4C" w14:textId="77777777" w:rsidR="0037346D" w:rsidRPr="00FB5611" w:rsidRDefault="0037346D" w:rsidP="0037346D">
      <w:pPr>
        <w:rPr>
          <w:sz w:val="24"/>
          <w:szCs w:val="24"/>
        </w:rPr>
      </w:pPr>
    </w:p>
    <w:p w14:paraId="1B7E8147" w14:textId="77777777" w:rsidR="0037346D" w:rsidRPr="00FB5611" w:rsidRDefault="0037346D" w:rsidP="00FB5611">
      <w:pPr>
        <w:ind w:firstLine="567"/>
        <w:jc w:val="both"/>
        <w:rPr>
          <w:sz w:val="24"/>
          <w:szCs w:val="24"/>
        </w:rPr>
      </w:pPr>
      <w:r w:rsidRPr="00FB5611">
        <w:rPr>
          <w:sz w:val="24"/>
          <w:szCs w:val="24"/>
        </w:rPr>
        <w:t xml:space="preserve">Операція </w:t>
      </w:r>
      <w:proofErr w:type="spellStart"/>
      <w:r w:rsidRPr="00FB5611">
        <w:rPr>
          <w:sz w:val="24"/>
          <w:szCs w:val="24"/>
        </w:rPr>
        <w:t>декременту</w:t>
      </w:r>
      <w:proofErr w:type="spellEnd"/>
      <w:r w:rsidRPr="00FB5611">
        <w:rPr>
          <w:sz w:val="24"/>
          <w:szCs w:val="24"/>
        </w:rPr>
        <w:t xml:space="preserve"> чи зменшення значення на одиницю. Також існує </w:t>
      </w:r>
      <w:proofErr w:type="spellStart"/>
      <w:r w:rsidRPr="00FB5611">
        <w:rPr>
          <w:sz w:val="24"/>
          <w:szCs w:val="24"/>
        </w:rPr>
        <w:t>префіксна</w:t>
      </w:r>
      <w:proofErr w:type="spellEnd"/>
      <w:r w:rsidRPr="00FB5611">
        <w:rPr>
          <w:sz w:val="24"/>
          <w:szCs w:val="24"/>
        </w:rPr>
        <w:t xml:space="preserve"> форма </w:t>
      </w:r>
      <w:proofErr w:type="spellStart"/>
      <w:r w:rsidRPr="00FB5611">
        <w:rPr>
          <w:sz w:val="24"/>
          <w:szCs w:val="24"/>
        </w:rPr>
        <w:t>декременту</w:t>
      </w:r>
      <w:proofErr w:type="spellEnd"/>
      <w:r w:rsidRPr="00FB5611">
        <w:rPr>
          <w:sz w:val="24"/>
          <w:szCs w:val="24"/>
        </w:rPr>
        <w:t xml:space="preserve"> (--x) та постфіксна (x--).</w:t>
      </w:r>
    </w:p>
    <w:p w14:paraId="5F324833" w14:textId="77777777" w:rsidR="0037346D" w:rsidRPr="00FB5611" w:rsidRDefault="0037346D" w:rsidP="00FB5611">
      <w:pPr>
        <w:ind w:firstLine="567"/>
        <w:jc w:val="both"/>
        <w:rPr>
          <w:sz w:val="24"/>
          <w:szCs w:val="24"/>
        </w:rPr>
      </w:pPr>
      <w:r w:rsidRPr="00FB5611">
        <w:rPr>
          <w:sz w:val="24"/>
          <w:szCs w:val="24"/>
        </w:rPr>
        <w:t>Наприклад:</w:t>
      </w:r>
    </w:p>
    <w:p w14:paraId="2708AA57" w14:textId="77777777" w:rsidR="0037346D" w:rsidRPr="00FB5611" w:rsidRDefault="0037346D" w:rsidP="0037346D">
      <w:pPr>
        <w:rPr>
          <w:sz w:val="24"/>
          <w:szCs w:val="24"/>
        </w:rPr>
      </w:pPr>
    </w:p>
    <w:p w14:paraId="127B8EF8" w14:textId="77777777" w:rsidR="0037346D" w:rsidRPr="004A315F" w:rsidRDefault="0037346D" w:rsidP="0037346D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x1 = 5;</w:t>
      </w:r>
    </w:p>
    <w:p w14:paraId="29287EE3" w14:textId="77777777" w:rsidR="0037346D" w:rsidRPr="004A315F" w:rsidRDefault="0037346D" w:rsidP="0037346D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z1 = --x1;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>// z1=4; x1=4</w:t>
      </w:r>
    </w:p>
    <w:p w14:paraId="23608A00" w14:textId="77777777" w:rsidR="0037346D" w:rsidRPr="004A315F" w:rsidRDefault="0037346D" w:rsidP="0037346D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x2 = 5;</w:t>
      </w:r>
    </w:p>
    <w:p w14:paraId="499ADC12" w14:textId="77777777" w:rsidR="0037346D" w:rsidRPr="004A315F" w:rsidRDefault="0037346D" w:rsidP="0037346D"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z2 = x2--;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>// z2=5; x2=4</w:t>
      </w:r>
    </w:p>
    <w:p w14:paraId="54F96F9C" w14:textId="77777777" w:rsidR="0037346D" w:rsidRPr="00FB5611" w:rsidRDefault="0037346D" w:rsidP="0037346D">
      <w:pPr>
        <w:rPr>
          <w:sz w:val="24"/>
          <w:szCs w:val="24"/>
        </w:rPr>
      </w:pPr>
    </w:p>
    <w:p w14:paraId="003BA20C" w14:textId="77777777" w:rsidR="0037346D" w:rsidRPr="00FB5611" w:rsidRDefault="0037346D" w:rsidP="00FB5611">
      <w:pPr>
        <w:ind w:firstLine="567"/>
        <w:jc w:val="both"/>
        <w:rPr>
          <w:sz w:val="24"/>
          <w:szCs w:val="24"/>
        </w:rPr>
      </w:pPr>
      <w:r w:rsidRPr="00FB5611">
        <w:rPr>
          <w:sz w:val="24"/>
          <w:szCs w:val="24"/>
        </w:rPr>
        <w:t>При виконанні кількох арифметичних операцій слід враховувати порядок виконання. Пріоритет операцій від найвищого до нижчого:</w:t>
      </w:r>
    </w:p>
    <w:p w14:paraId="0AC448D4" w14:textId="77777777" w:rsidR="0037346D" w:rsidRPr="004A315F" w:rsidRDefault="0037346D" w:rsidP="0037346D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proofErr w:type="spellStart"/>
      <w:r w:rsidRPr="004A315F">
        <w:rPr>
          <w:lang w:val="uk-UA"/>
        </w:rPr>
        <w:t>Інкремент</w:t>
      </w:r>
      <w:proofErr w:type="spellEnd"/>
      <w:r w:rsidRPr="004A315F">
        <w:rPr>
          <w:lang w:val="uk-UA"/>
        </w:rPr>
        <w:t xml:space="preserve">, </w:t>
      </w:r>
      <w:proofErr w:type="spellStart"/>
      <w:r w:rsidRPr="004A315F">
        <w:rPr>
          <w:lang w:val="uk-UA"/>
        </w:rPr>
        <w:t>декремент</w:t>
      </w:r>
      <w:proofErr w:type="spellEnd"/>
      <w:r w:rsidRPr="004A315F">
        <w:rPr>
          <w:lang w:val="uk-UA"/>
        </w:rPr>
        <w:t>;</w:t>
      </w:r>
    </w:p>
    <w:p w14:paraId="272AB5C6" w14:textId="37C93D88" w:rsidR="0037346D" w:rsidRPr="004A315F" w:rsidRDefault="00E322FA" w:rsidP="0037346D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E322FA">
        <w:rPr>
          <w:highlight w:val="yellow"/>
          <w:lang w:val="uk-UA"/>
        </w:rPr>
        <w:t>Ступінь?</w:t>
      </w:r>
      <w:r>
        <w:rPr>
          <w:lang w:val="uk-UA"/>
        </w:rPr>
        <w:t xml:space="preserve"> </w:t>
      </w:r>
      <w:r w:rsidR="0037346D" w:rsidRPr="004A315F">
        <w:rPr>
          <w:lang w:val="uk-UA"/>
        </w:rPr>
        <w:t>Множення, розподіл, отримання залишку;</w:t>
      </w:r>
    </w:p>
    <w:p w14:paraId="2C8C3D18" w14:textId="77777777" w:rsidR="0037346D" w:rsidRPr="004A315F" w:rsidRDefault="0037346D" w:rsidP="0037346D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4A315F">
        <w:rPr>
          <w:lang w:val="uk-UA"/>
        </w:rPr>
        <w:t>Додавання, віднімання.</w:t>
      </w:r>
    </w:p>
    <w:p w14:paraId="1B1099F3" w14:textId="77777777" w:rsidR="0037346D" w:rsidRPr="00FB5611" w:rsidRDefault="0037346D" w:rsidP="00FB5611">
      <w:pPr>
        <w:ind w:firstLine="567"/>
        <w:jc w:val="both"/>
        <w:rPr>
          <w:sz w:val="24"/>
          <w:szCs w:val="24"/>
        </w:rPr>
      </w:pPr>
      <w:r w:rsidRPr="00FB5611">
        <w:rPr>
          <w:sz w:val="24"/>
          <w:szCs w:val="24"/>
        </w:rPr>
        <w:t>Для зміни порядку проходження операцій застосовуються дужки.</w:t>
      </w:r>
    </w:p>
    <w:p w14:paraId="77862180" w14:textId="77777777" w:rsidR="00FB5611" w:rsidRPr="00FB5611" w:rsidRDefault="00FB5611" w:rsidP="00FB5611">
      <w:pPr>
        <w:ind w:firstLine="567"/>
        <w:jc w:val="both"/>
        <w:rPr>
          <w:sz w:val="24"/>
          <w:szCs w:val="24"/>
        </w:rPr>
      </w:pPr>
      <w:r w:rsidRPr="00FB5611">
        <w:rPr>
          <w:sz w:val="24"/>
          <w:szCs w:val="24"/>
        </w:rPr>
        <w:t>Крім базової операції присвоєння в C# є ще ряд комбінованих операцій:</w:t>
      </w:r>
    </w:p>
    <w:p w14:paraId="6FC03571" w14:textId="77777777" w:rsidR="00FB5611" w:rsidRPr="00FB5611" w:rsidRDefault="00FB5611" w:rsidP="00FB5611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FB5611">
        <w:rPr>
          <w:lang w:val="uk-UA"/>
        </w:rPr>
        <w:t>+= присвоєння після додавання. Надає лівому операнду суму лівого та правого операндів: вираз A + = B рівнозначний виразу A = A + B</w:t>
      </w:r>
    </w:p>
    <w:p w14:paraId="3BCF1953" w14:textId="35C714FF" w:rsidR="00FB5611" w:rsidRPr="00FB5611" w:rsidRDefault="00FB5611" w:rsidP="00FB5611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FB5611">
        <w:rPr>
          <w:lang w:val="uk-UA"/>
        </w:rPr>
        <w:t>-= присвоєння після віднімання. Надає лівого операнд</w:t>
      </w:r>
      <w:r>
        <w:rPr>
          <w:lang w:val="uk-UA"/>
        </w:rPr>
        <w:t>у</w:t>
      </w:r>
      <w:r w:rsidRPr="00FB5611">
        <w:rPr>
          <w:lang w:val="uk-UA"/>
        </w:rPr>
        <w:t xml:space="preserve"> різниця лівого і правого операнд</w:t>
      </w:r>
      <w:r>
        <w:rPr>
          <w:lang w:val="uk-UA"/>
        </w:rPr>
        <w:t>у</w:t>
      </w:r>
      <w:r w:rsidRPr="00FB5611">
        <w:rPr>
          <w:lang w:val="uk-UA"/>
        </w:rPr>
        <w:t>: A -= B еквівалентно A = A - B</w:t>
      </w:r>
    </w:p>
    <w:p w14:paraId="130B66F0" w14:textId="77777777" w:rsidR="00FB5611" w:rsidRPr="00FB5611" w:rsidRDefault="00FB5611" w:rsidP="00FB5611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FB5611">
        <w:rPr>
          <w:lang w:val="uk-UA"/>
        </w:rPr>
        <w:t>*= присвоєння після множення. Надає лівому операнду добуток лівого та правого операндів: A *= B еквівалентно A = A * B</w:t>
      </w:r>
    </w:p>
    <w:p w14:paraId="3778BA3D" w14:textId="77777777" w:rsidR="00FB5611" w:rsidRPr="00FB5611" w:rsidRDefault="00FB5611" w:rsidP="00FB5611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FB5611">
        <w:rPr>
          <w:lang w:val="uk-UA"/>
        </w:rPr>
        <w:t>/= присвоєння після розподілу. Надає лівому операнду приватне лівого та правого операндів: A /= B еквівалентно A = A / B</w:t>
      </w:r>
    </w:p>
    <w:p w14:paraId="2D8D80B7" w14:textId="153A145B" w:rsidR="00FB5611" w:rsidRPr="00FB5611" w:rsidRDefault="00FB5611" w:rsidP="00FB5611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FB5611">
        <w:rPr>
          <w:lang w:val="uk-UA"/>
        </w:rPr>
        <w:t>%= присвоєння після поділу по модулю. Надає лівому операнду залишок від цілого розподілу лівого операнд</w:t>
      </w:r>
      <w:r>
        <w:rPr>
          <w:lang w:val="uk-UA"/>
        </w:rPr>
        <w:t>у</w:t>
      </w:r>
      <w:r w:rsidRPr="00FB5611">
        <w:rPr>
          <w:lang w:val="uk-UA"/>
        </w:rPr>
        <w:t xml:space="preserve"> на правий: A %= B еквівалентно A = A % B</w:t>
      </w:r>
    </w:p>
    <w:p w14:paraId="288FBC0E" w14:textId="77777777" w:rsidR="00FB5611" w:rsidRPr="00FB5611" w:rsidRDefault="00FB5611" w:rsidP="00FB5611">
      <w:pPr>
        <w:ind w:firstLine="567"/>
        <w:jc w:val="both"/>
        <w:rPr>
          <w:sz w:val="24"/>
          <w:szCs w:val="24"/>
        </w:rPr>
      </w:pPr>
      <w:r w:rsidRPr="00FB5611">
        <w:rPr>
          <w:sz w:val="24"/>
          <w:szCs w:val="24"/>
        </w:rPr>
        <w:t>Наприклад:</w:t>
      </w:r>
    </w:p>
    <w:p w14:paraId="2D2E3B2E" w14:textId="77777777" w:rsidR="00FB5611" w:rsidRPr="00FB5611" w:rsidRDefault="00FB5611" w:rsidP="00FB5611">
      <w:pPr>
        <w:rPr>
          <w:sz w:val="24"/>
          <w:szCs w:val="24"/>
        </w:rPr>
      </w:pPr>
    </w:p>
    <w:p w14:paraId="61A1223C" w14:textId="77777777" w:rsidR="00FB5611" w:rsidRPr="004A315F" w:rsidRDefault="00FB5611" w:rsidP="00FB5611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a = 10;</w:t>
      </w:r>
    </w:p>
    <w:p w14:paraId="7DAB3F6B" w14:textId="77777777" w:rsidR="00FB5611" w:rsidRPr="004A315F" w:rsidRDefault="00FB5611" w:rsidP="00FB5611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a += 10;       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>// 20</w:t>
      </w:r>
    </w:p>
    <w:p w14:paraId="2DACF418" w14:textId="77777777" w:rsidR="00FB5611" w:rsidRPr="004A315F" w:rsidRDefault="00FB5611" w:rsidP="00FB5611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a -= 4;        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>// 16</w:t>
      </w:r>
    </w:p>
    <w:p w14:paraId="5F1CF8E2" w14:textId="77777777" w:rsidR="00FB5611" w:rsidRPr="004A315F" w:rsidRDefault="00FB5611" w:rsidP="00FB5611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a *= 2;        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>// 32</w:t>
      </w:r>
    </w:p>
    <w:p w14:paraId="7584F0D5" w14:textId="77777777" w:rsidR="00FB5611" w:rsidRPr="004A315F" w:rsidRDefault="00FB5611" w:rsidP="00FB5611"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a /= 8;        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>// 4</w:t>
      </w:r>
    </w:p>
    <w:p w14:paraId="08180974" w14:textId="77777777" w:rsidR="00FB5611" w:rsidRPr="00FB5611" w:rsidRDefault="00FB5611" w:rsidP="00FB5611">
      <w:pPr>
        <w:rPr>
          <w:sz w:val="24"/>
          <w:szCs w:val="24"/>
        </w:rPr>
      </w:pPr>
    </w:p>
    <w:p w14:paraId="6EF1CE18" w14:textId="72F2E6F0" w:rsidR="00FB5611" w:rsidRDefault="00FB5611" w:rsidP="00FB5611">
      <w:pPr>
        <w:ind w:firstLine="567"/>
        <w:jc w:val="both"/>
        <w:rPr>
          <w:sz w:val="24"/>
          <w:szCs w:val="24"/>
        </w:rPr>
      </w:pPr>
      <w:r w:rsidRPr="00FB5611">
        <w:rPr>
          <w:sz w:val="24"/>
          <w:szCs w:val="24"/>
        </w:rPr>
        <w:t xml:space="preserve">Для виконання різних математичних операцій у бібліотеці класів .NET призначено клас </w:t>
      </w:r>
      <w:proofErr w:type="spellStart"/>
      <w:r w:rsidRPr="00FB5611">
        <w:rPr>
          <w:sz w:val="24"/>
          <w:szCs w:val="24"/>
        </w:rPr>
        <w:t>Math</w:t>
      </w:r>
      <w:proofErr w:type="spellEnd"/>
      <w:r w:rsidRPr="00FB5611">
        <w:rPr>
          <w:sz w:val="24"/>
          <w:szCs w:val="24"/>
        </w:rPr>
        <w:t xml:space="preserve"> (</w:t>
      </w:r>
      <w:proofErr w:type="spellStart"/>
      <w:r w:rsidRPr="00FB5611">
        <w:rPr>
          <w:sz w:val="24"/>
          <w:szCs w:val="24"/>
        </w:rPr>
        <w:t>using</w:t>
      </w:r>
      <w:proofErr w:type="spellEnd"/>
      <w:r w:rsidRPr="00FB5611">
        <w:rPr>
          <w:sz w:val="24"/>
          <w:szCs w:val="24"/>
        </w:rPr>
        <w:t xml:space="preserve"> </w:t>
      </w:r>
      <w:proofErr w:type="spellStart"/>
      <w:r w:rsidRPr="00FB5611">
        <w:rPr>
          <w:sz w:val="24"/>
          <w:szCs w:val="24"/>
        </w:rPr>
        <w:t>System</w:t>
      </w:r>
      <w:proofErr w:type="spellEnd"/>
      <w:r w:rsidRPr="00FB5611">
        <w:rPr>
          <w:sz w:val="24"/>
          <w:szCs w:val="24"/>
        </w:rPr>
        <w:t>).</w:t>
      </w:r>
    </w:p>
    <w:p w14:paraId="22931EB9" w14:textId="77777777" w:rsidR="00FB5611" w:rsidRPr="00FB5611" w:rsidRDefault="00FB5611" w:rsidP="00FB5611">
      <w:pPr>
        <w:ind w:firstLine="567"/>
        <w:jc w:val="both"/>
        <w:rPr>
          <w:sz w:val="24"/>
          <w:szCs w:val="24"/>
        </w:rPr>
      </w:pPr>
      <w:r w:rsidRPr="00FB5611">
        <w:rPr>
          <w:sz w:val="24"/>
          <w:szCs w:val="24"/>
        </w:rPr>
        <w:t>Розглянемо основні математичні функції.</w:t>
      </w:r>
    </w:p>
    <w:p w14:paraId="010E6352" w14:textId="77777777" w:rsidR="00FB5611" w:rsidRPr="00FB5611" w:rsidRDefault="00FB5611" w:rsidP="00FB5611">
      <w:pPr>
        <w:ind w:firstLine="567"/>
        <w:jc w:val="both"/>
        <w:rPr>
          <w:sz w:val="24"/>
          <w:szCs w:val="24"/>
        </w:rPr>
      </w:pPr>
    </w:p>
    <w:tbl>
      <w:tblPr>
        <w:tblW w:w="9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410"/>
        <w:gridCol w:w="4649"/>
        <w:gridCol w:w="3431"/>
      </w:tblGrid>
      <w:tr w:rsidR="00FB5611" w:rsidRPr="00FB5611" w14:paraId="16DE38AD" w14:textId="77777777" w:rsidTr="00C34B87">
        <w:tc>
          <w:tcPr>
            <w:tcW w:w="1410" w:type="dxa"/>
            <w:hideMark/>
          </w:tcPr>
          <w:p w14:paraId="2004F88A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.Abs</w:t>
            </w:r>
            <w:proofErr w:type="spellEnd"/>
          </w:p>
        </w:tc>
        <w:tc>
          <w:tcPr>
            <w:tcW w:w="4649" w:type="dxa"/>
            <w:hideMark/>
          </w:tcPr>
          <w:p w14:paraId="79BF7F00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r w:rsidRPr="00FB5611">
              <w:rPr>
                <w:color w:val="000000"/>
                <w:sz w:val="24"/>
                <w:szCs w:val="24"/>
                <w:lang w:eastAsia="ru-UA"/>
              </w:rPr>
              <w:t>Повертаємо абсолютне число, має 7 навантажень. Тобто метод приймає різні типи змінних.</w:t>
            </w:r>
          </w:p>
        </w:tc>
        <w:tc>
          <w:tcPr>
            <w:tcW w:w="3431" w:type="dxa"/>
            <w:hideMark/>
          </w:tcPr>
          <w:p w14:paraId="42782989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0000FF"/>
                <w:sz w:val="24"/>
                <w:szCs w:val="24"/>
                <w:lang w:eastAsia="ru-UA"/>
              </w:rPr>
              <w:t>int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 i = </w:t>
            </w: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.Abs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>(x);</w:t>
            </w:r>
          </w:p>
        </w:tc>
      </w:tr>
      <w:tr w:rsidR="00FB5611" w:rsidRPr="00FB5611" w14:paraId="2AD83D93" w14:textId="77777777" w:rsidTr="00C34B87">
        <w:tc>
          <w:tcPr>
            <w:tcW w:w="1410" w:type="dxa"/>
            <w:hideMark/>
          </w:tcPr>
          <w:p w14:paraId="6630F865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.Acos</w:t>
            </w:r>
            <w:proofErr w:type="spellEnd"/>
          </w:p>
        </w:tc>
        <w:tc>
          <w:tcPr>
            <w:tcW w:w="4649" w:type="dxa"/>
            <w:hideMark/>
          </w:tcPr>
          <w:p w14:paraId="7FB639B1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r w:rsidRPr="00FB5611">
              <w:rPr>
                <w:color w:val="000000"/>
                <w:sz w:val="24"/>
                <w:szCs w:val="24"/>
                <w:lang w:eastAsia="ru-UA"/>
              </w:rPr>
              <w:t>Арккосинус. Визначається кут, косинус якого дорівнює зазначеній кількості.</w:t>
            </w:r>
          </w:p>
        </w:tc>
        <w:tc>
          <w:tcPr>
            <w:tcW w:w="3431" w:type="dxa"/>
            <w:hideMark/>
          </w:tcPr>
          <w:p w14:paraId="0CD036F0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0000FF"/>
                <w:sz w:val="24"/>
                <w:szCs w:val="24"/>
                <w:lang w:eastAsia="ru-UA"/>
              </w:rPr>
              <w:t>double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 i = </w:t>
            </w: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.Acos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>(0.5);</w:t>
            </w:r>
          </w:p>
        </w:tc>
      </w:tr>
      <w:tr w:rsidR="00FB5611" w:rsidRPr="00FB5611" w14:paraId="256784E1" w14:textId="77777777" w:rsidTr="00C34B87">
        <w:tc>
          <w:tcPr>
            <w:tcW w:w="1410" w:type="dxa"/>
            <w:hideMark/>
          </w:tcPr>
          <w:p w14:paraId="44BF0692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.Asin</w:t>
            </w:r>
            <w:proofErr w:type="spellEnd"/>
          </w:p>
        </w:tc>
        <w:tc>
          <w:tcPr>
            <w:tcW w:w="4649" w:type="dxa"/>
            <w:hideMark/>
          </w:tcPr>
          <w:p w14:paraId="6F6BE488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r w:rsidRPr="00FB5611">
              <w:rPr>
                <w:color w:val="000000"/>
                <w:sz w:val="24"/>
                <w:szCs w:val="24"/>
                <w:lang w:eastAsia="ru-UA"/>
              </w:rPr>
              <w:t>Арксинус. Визначається кут, синус якого дорівнює зазначеній кількості</w:t>
            </w:r>
          </w:p>
        </w:tc>
        <w:tc>
          <w:tcPr>
            <w:tcW w:w="3431" w:type="dxa"/>
            <w:hideMark/>
          </w:tcPr>
          <w:p w14:paraId="192B18EA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0000FF"/>
                <w:sz w:val="24"/>
                <w:szCs w:val="24"/>
                <w:lang w:eastAsia="ru-UA"/>
              </w:rPr>
              <w:t>double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 i = </w:t>
            </w: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.Asin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>(0.5);</w:t>
            </w:r>
          </w:p>
        </w:tc>
      </w:tr>
      <w:tr w:rsidR="00FB5611" w:rsidRPr="00FB5611" w14:paraId="20C50D43" w14:textId="77777777" w:rsidTr="00C34B87">
        <w:tc>
          <w:tcPr>
            <w:tcW w:w="1410" w:type="dxa"/>
            <w:hideMark/>
          </w:tcPr>
          <w:p w14:paraId="0F61643D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.Atan</w:t>
            </w:r>
            <w:proofErr w:type="spellEnd"/>
          </w:p>
        </w:tc>
        <w:tc>
          <w:tcPr>
            <w:tcW w:w="4649" w:type="dxa"/>
            <w:hideMark/>
          </w:tcPr>
          <w:p w14:paraId="264F29FD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Арктангенс. </w:t>
            </w:r>
          </w:p>
        </w:tc>
        <w:tc>
          <w:tcPr>
            <w:tcW w:w="3431" w:type="dxa"/>
            <w:hideMark/>
          </w:tcPr>
          <w:p w14:paraId="460AA0BB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0000FF"/>
                <w:sz w:val="24"/>
                <w:szCs w:val="24"/>
                <w:lang w:eastAsia="ru-UA"/>
              </w:rPr>
              <w:t>double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 i = </w:t>
            </w: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.Atan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>(0.5);</w:t>
            </w:r>
          </w:p>
        </w:tc>
      </w:tr>
      <w:tr w:rsidR="00FB5611" w:rsidRPr="00FB5611" w14:paraId="38E937C4" w14:textId="77777777" w:rsidTr="00C34B87">
        <w:tc>
          <w:tcPr>
            <w:tcW w:w="1410" w:type="dxa"/>
            <w:hideMark/>
          </w:tcPr>
          <w:p w14:paraId="429A8953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.Cos</w:t>
            </w:r>
            <w:proofErr w:type="spellEnd"/>
          </w:p>
        </w:tc>
        <w:tc>
          <w:tcPr>
            <w:tcW w:w="4649" w:type="dxa"/>
            <w:hideMark/>
          </w:tcPr>
          <w:p w14:paraId="3D9301A8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r w:rsidRPr="00FB5611">
              <w:rPr>
                <w:color w:val="000000"/>
                <w:sz w:val="24"/>
                <w:szCs w:val="24"/>
                <w:lang w:eastAsia="ru-UA"/>
              </w:rPr>
              <w:t>Повертає косинус кута.</w:t>
            </w:r>
          </w:p>
        </w:tc>
        <w:tc>
          <w:tcPr>
            <w:tcW w:w="3431" w:type="dxa"/>
            <w:hideMark/>
          </w:tcPr>
          <w:p w14:paraId="4BB34EF7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0000FF"/>
                <w:sz w:val="24"/>
                <w:szCs w:val="24"/>
                <w:lang w:eastAsia="ru-UA"/>
              </w:rPr>
              <w:t>double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 x = </w:t>
            </w: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.Cos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>(1.04);</w:t>
            </w:r>
          </w:p>
        </w:tc>
      </w:tr>
      <w:tr w:rsidR="00FB5611" w:rsidRPr="00FB5611" w14:paraId="48E6438F" w14:textId="77777777" w:rsidTr="00C34B87">
        <w:tc>
          <w:tcPr>
            <w:tcW w:w="1410" w:type="dxa"/>
            <w:hideMark/>
          </w:tcPr>
          <w:p w14:paraId="660D3277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.Cosh</w:t>
            </w:r>
            <w:proofErr w:type="spellEnd"/>
          </w:p>
        </w:tc>
        <w:tc>
          <w:tcPr>
            <w:tcW w:w="4649" w:type="dxa"/>
            <w:hideMark/>
          </w:tcPr>
          <w:p w14:paraId="2355FE63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r w:rsidRPr="00FB5611">
              <w:rPr>
                <w:color w:val="000000"/>
                <w:sz w:val="24"/>
                <w:szCs w:val="24"/>
                <w:lang w:eastAsia="ru-UA"/>
              </w:rPr>
              <w:t>Повертає гіперболічний косинус кута.</w:t>
            </w:r>
          </w:p>
        </w:tc>
        <w:tc>
          <w:tcPr>
            <w:tcW w:w="3431" w:type="dxa"/>
            <w:hideMark/>
          </w:tcPr>
          <w:p w14:paraId="350CD8CF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0000FF"/>
                <w:sz w:val="24"/>
                <w:szCs w:val="24"/>
                <w:lang w:eastAsia="ru-UA"/>
              </w:rPr>
              <w:t>double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 x = </w:t>
            </w: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.Cosh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>(</w:t>
            </w:r>
            <w:proofErr w:type="spellStart"/>
            <w:r w:rsidRPr="00FB5611">
              <w:rPr>
                <w:color w:val="000000"/>
                <w:sz w:val="24"/>
                <w:szCs w:val="24"/>
                <w:lang w:eastAsia="ru-UA"/>
              </w:rPr>
              <w:t>radian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>);</w:t>
            </w:r>
          </w:p>
        </w:tc>
      </w:tr>
      <w:tr w:rsidR="00FB5611" w:rsidRPr="00FB5611" w14:paraId="6C4BA7EC" w14:textId="77777777" w:rsidTr="00C34B87">
        <w:tc>
          <w:tcPr>
            <w:tcW w:w="1410" w:type="dxa"/>
            <w:hideMark/>
          </w:tcPr>
          <w:p w14:paraId="44BA8DEE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.Exp</w:t>
            </w:r>
            <w:proofErr w:type="spellEnd"/>
          </w:p>
        </w:tc>
        <w:tc>
          <w:tcPr>
            <w:tcW w:w="4649" w:type="dxa"/>
            <w:hideMark/>
          </w:tcPr>
          <w:p w14:paraId="43E3BA27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r w:rsidRPr="00FB5611">
              <w:rPr>
                <w:color w:val="000000"/>
                <w:sz w:val="24"/>
                <w:szCs w:val="24"/>
                <w:lang w:eastAsia="ru-UA"/>
              </w:rPr>
              <w:t>Експонента.</w:t>
            </w:r>
          </w:p>
        </w:tc>
        <w:tc>
          <w:tcPr>
            <w:tcW w:w="3431" w:type="dxa"/>
            <w:hideMark/>
          </w:tcPr>
          <w:p w14:paraId="12694A14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0000FF"/>
                <w:sz w:val="24"/>
                <w:szCs w:val="24"/>
                <w:lang w:eastAsia="ru-UA"/>
              </w:rPr>
              <w:t>double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 x = </w:t>
            </w: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.Exp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>(2);</w:t>
            </w:r>
          </w:p>
        </w:tc>
      </w:tr>
      <w:tr w:rsidR="00FB5611" w:rsidRPr="00FB5611" w14:paraId="3705620F" w14:textId="77777777" w:rsidTr="00C34B87">
        <w:tc>
          <w:tcPr>
            <w:tcW w:w="1410" w:type="dxa"/>
            <w:hideMark/>
          </w:tcPr>
          <w:p w14:paraId="2D75ED97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.Log</w:t>
            </w:r>
            <w:proofErr w:type="spellEnd"/>
          </w:p>
        </w:tc>
        <w:tc>
          <w:tcPr>
            <w:tcW w:w="4649" w:type="dxa"/>
            <w:hideMark/>
          </w:tcPr>
          <w:p w14:paraId="20288037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Обчислення логарифму. X – число яке потрібно знайти, </w:t>
            </w:r>
            <w:proofErr w:type="spellStart"/>
            <w:r w:rsidRPr="00FB5611">
              <w:rPr>
                <w:color w:val="000000"/>
                <w:sz w:val="24"/>
                <w:szCs w:val="24"/>
                <w:lang w:eastAsia="ru-UA"/>
              </w:rPr>
              <w:t>Osn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 – основа логарифму.</w:t>
            </w:r>
          </w:p>
        </w:tc>
        <w:tc>
          <w:tcPr>
            <w:tcW w:w="3431" w:type="dxa"/>
            <w:hideMark/>
          </w:tcPr>
          <w:p w14:paraId="4CCB86F6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0000FF"/>
                <w:sz w:val="24"/>
                <w:szCs w:val="24"/>
                <w:lang w:eastAsia="ru-UA"/>
              </w:rPr>
              <w:t>double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 x = </w:t>
            </w: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.Log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>(</w:t>
            </w:r>
            <w:proofErr w:type="spellStart"/>
            <w:r w:rsidRPr="00FB5611">
              <w:rPr>
                <w:color w:val="000000"/>
                <w:sz w:val="24"/>
                <w:szCs w:val="24"/>
                <w:lang w:eastAsia="ru-UA"/>
              </w:rPr>
              <w:t>X,Osn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>);</w:t>
            </w:r>
          </w:p>
        </w:tc>
      </w:tr>
      <w:tr w:rsidR="00FB5611" w:rsidRPr="00FB5611" w14:paraId="5A30EC9E" w14:textId="77777777" w:rsidTr="00C34B87">
        <w:tc>
          <w:tcPr>
            <w:tcW w:w="1410" w:type="dxa"/>
            <w:hideMark/>
          </w:tcPr>
          <w:p w14:paraId="648FB95B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.Log10</w:t>
            </w:r>
          </w:p>
        </w:tc>
        <w:tc>
          <w:tcPr>
            <w:tcW w:w="4649" w:type="dxa"/>
            <w:hideMark/>
          </w:tcPr>
          <w:p w14:paraId="78C6C513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r w:rsidRPr="00FB5611">
              <w:rPr>
                <w:color w:val="000000"/>
                <w:sz w:val="24"/>
                <w:szCs w:val="24"/>
                <w:lang w:eastAsia="ru-UA"/>
              </w:rPr>
              <w:t>Обчислення десяткового логарифму.</w:t>
            </w:r>
          </w:p>
        </w:tc>
        <w:tc>
          <w:tcPr>
            <w:tcW w:w="3431" w:type="dxa"/>
            <w:hideMark/>
          </w:tcPr>
          <w:p w14:paraId="7C83751E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0000FF"/>
                <w:sz w:val="24"/>
                <w:szCs w:val="24"/>
                <w:lang w:eastAsia="ru-UA"/>
              </w:rPr>
              <w:t>double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 x = </w:t>
            </w:r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.Log10(10)</w:t>
            </w:r>
          </w:p>
        </w:tc>
      </w:tr>
      <w:tr w:rsidR="00FB5611" w:rsidRPr="00FB5611" w14:paraId="41916E30" w14:textId="77777777" w:rsidTr="00C34B87">
        <w:tc>
          <w:tcPr>
            <w:tcW w:w="1410" w:type="dxa"/>
            <w:hideMark/>
          </w:tcPr>
          <w:p w14:paraId="21F258D2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.Max</w:t>
            </w:r>
            <w:proofErr w:type="spellEnd"/>
          </w:p>
        </w:tc>
        <w:tc>
          <w:tcPr>
            <w:tcW w:w="4649" w:type="dxa"/>
            <w:hideMark/>
          </w:tcPr>
          <w:p w14:paraId="69462795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Повертає з 2-х чисел більше. </w:t>
            </w:r>
          </w:p>
        </w:tc>
        <w:tc>
          <w:tcPr>
            <w:tcW w:w="3431" w:type="dxa"/>
            <w:hideMark/>
          </w:tcPr>
          <w:p w14:paraId="43698148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0000FF"/>
                <w:sz w:val="24"/>
                <w:szCs w:val="24"/>
                <w:lang w:eastAsia="ru-UA"/>
              </w:rPr>
              <w:t>int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 x = </w:t>
            </w: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.Max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>(10,20);</w:t>
            </w:r>
          </w:p>
        </w:tc>
      </w:tr>
      <w:tr w:rsidR="00FB5611" w:rsidRPr="00FB5611" w14:paraId="3AB22544" w14:textId="77777777" w:rsidTr="00C34B87">
        <w:tc>
          <w:tcPr>
            <w:tcW w:w="1410" w:type="dxa"/>
            <w:hideMark/>
          </w:tcPr>
          <w:p w14:paraId="033D08C6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.Min</w:t>
            </w:r>
            <w:proofErr w:type="spellEnd"/>
          </w:p>
        </w:tc>
        <w:tc>
          <w:tcPr>
            <w:tcW w:w="4649" w:type="dxa"/>
            <w:hideMark/>
          </w:tcPr>
          <w:p w14:paraId="57864588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Повертає з 2-х чисел менше. </w:t>
            </w:r>
          </w:p>
        </w:tc>
        <w:tc>
          <w:tcPr>
            <w:tcW w:w="3431" w:type="dxa"/>
            <w:hideMark/>
          </w:tcPr>
          <w:p w14:paraId="552655B0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0000FF"/>
                <w:sz w:val="24"/>
                <w:szCs w:val="24"/>
                <w:lang w:eastAsia="ru-UA"/>
              </w:rPr>
              <w:t>int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 x = </w:t>
            </w: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.Min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>(10,20);</w:t>
            </w:r>
          </w:p>
        </w:tc>
      </w:tr>
      <w:tr w:rsidR="00FB5611" w:rsidRPr="00FB5611" w14:paraId="38D803D3" w14:textId="77777777" w:rsidTr="00C34B87">
        <w:tc>
          <w:tcPr>
            <w:tcW w:w="1410" w:type="dxa"/>
            <w:hideMark/>
          </w:tcPr>
          <w:p w14:paraId="5F4C83DC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.PI</w:t>
            </w:r>
            <w:proofErr w:type="spellEnd"/>
          </w:p>
        </w:tc>
        <w:tc>
          <w:tcPr>
            <w:tcW w:w="4649" w:type="dxa"/>
            <w:hideMark/>
          </w:tcPr>
          <w:p w14:paraId="156B66D1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r w:rsidRPr="00FB5611">
              <w:rPr>
                <w:color w:val="000000"/>
                <w:sz w:val="24"/>
                <w:szCs w:val="24"/>
                <w:lang w:eastAsia="ru-UA"/>
              </w:rPr>
              <w:t>Повертає число Пі.</w:t>
            </w:r>
          </w:p>
        </w:tc>
        <w:tc>
          <w:tcPr>
            <w:tcW w:w="3431" w:type="dxa"/>
            <w:hideMark/>
          </w:tcPr>
          <w:p w14:paraId="545415E0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0000FF"/>
                <w:sz w:val="24"/>
                <w:szCs w:val="24"/>
                <w:lang w:eastAsia="ru-UA"/>
              </w:rPr>
              <w:t>double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 </w:t>
            </w:r>
            <w:proofErr w:type="spellStart"/>
            <w:r w:rsidRPr="00FB5611">
              <w:rPr>
                <w:color w:val="000000"/>
                <w:sz w:val="24"/>
                <w:szCs w:val="24"/>
                <w:lang w:eastAsia="ru-UA"/>
              </w:rPr>
              <w:t>pi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 = </w:t>
            </w: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.PI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>;</w:t>
            </w:r>
          </w:p>
        </w:tc>
      </w:tr>
      <w:tr w:rsidR="00FB5611" w:rsidRPr="00FB5611" w14:paraId="59A22F45" w14:textId="77777777" w:rsidTr="00C34B87">
        <w:tc>
          <w:tcPr>
            <w:tcW w:w="1410" w:type="dxa"/>
            <w:hideMark/>
          </w:tcPr>
          <w:p w14:paraId="52177A23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.Pow</w:t>
            </w:r>
            <w:proofErr w:type="spellEnd"/>
          </w:p>
        </w:tc>
        <w:tc>
          <w:tcPr>
            <w:tcW w:w="4649" w:type="dxa"/>
            <w:hideMark/>
          </w:tcPr>
          <w:p w14:paraId="69B56B4D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Повертає число </w:t>
            </w:r>
            <w:r w:rsidRPr="006C3964">
              <w:rPr>
                <w:color w:val="000000"/>
                <w:sz w:val="24"/>
                <w:szCs w:val="24"/>
                <w:highlight w:val="yellow"/>
                <w:lang w:eastAsia="ru-UA"/>
              </w:rPr>
              <w:t>зведений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 у ступінь: </w:t>
            </w:r>
            <w:proofErr w:type="spellStart"/>
            <w:r w:rsidRPr="00FB5611">
              <w:rPr>
                <w:color w:val="000000"/>
                <w:sz w:val="24"/>
                <w:szCs w:val="24"/>
                <w:lang w:eastAsia="ru-UA"/>
              </w:rPr>
              <w:t>a</w:t>
            </w:r>
            <w:r w:rsidRPr="00FB5611">
              <w:rPr>
                <w:color w:val="000000"/>
                <w:sz w:val="24"/>
                <w:szCs w:val="24"/>
                <w:vertAlign w:val="superscript"/>
                <w:lang w:eastAsia="ru-UA"/>
              </w:rPr>
              <w:t>x</w:t>
            </w:r>
            <w:proofErr w:type="spellEnd"/>
          </w:p>
        </w:tc>
        <w:tc>
          <w:tcPr>
            <w:tcW w:w="3431" w:type="dxa"/>
            <w:hideMark/>
          </w:tcPr>
          <w:p w14:paraId="6FE259F6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0000FF"/>
                <w:sz w:val="24"/>
                <w:szCs w:val="24"/>
                <w:lang w:eastAsia="ru-UA"/>
              </w:rPr>
              <w:t>double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 i = </w:t>
            </w: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.Pow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>(a, x);</w:t>
            </w:r>
          </w:p>
        </w:tc>
      </w:tr>
      <w:tr w:rsidR="00FB5611" w:rsidRPr="00FB5611" w14:paraId="3AFFA1DC" w14:textId="77777777" w:rsidTr="00C34B87">
        <w:tc>
          <w:tcPr>
            <w:tcW w:w="1410" w:type="dxa"/>
            <w:hideMark/>
          </w:tcPr>
          <w:p w14:paraId="3DFC627A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.Sin</w:t>
            </w:r>
            <w:proofErr w:type="spellEnd"/>
          </w:p>
        </w:tc>
        <w:tc>
          <w:tcPr>
            <w:tcW w:w="4649" w:type="dxa"/>
            <w:hideMark/>
          </w:tcPr>
          <w:p w14:paraId="165AB831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r w:rsidRPr="00FB5611">
              <w:rPr>
                <w:color w:val="000000"/>
                <w:sz w:val="24"/>
                <w:szCs w:val="24"/>
                <w:lang w:eastAsia="ru-UA"/>
              </w:rPr>
              <w:t>Повертає синус кута.</w:t>
            </w:r>
          </w:p>
        </w:tc>
        <w:tc>
          <w:tcPr>
            <w:tcW w:w="3431" w:type="dxa"/>
            <w:hideMark/>
          </w:tcPr>
          <w:p w14:paraId="3158E96C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0000FF"/>
                <w:sz w:val="24"/>
                <w:szCs w:val="24"/>
                <w:lang w:eastAsia="ru-UA"/>
              </w:rPr>
              <w:t>double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 p = </w:t>
            </w: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.Sin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>(0.5);</w:t>
            </w:r>
          </w:p>
        </w:tc>
      </w:tr>
      <w:tr w:rsidR="00FB5611" w:rsidRPr="00FB5611" w14:paraId="0597AFE2" w14:textId="77777777" w:rsidTr="00C34B87">
        <w:tc>
          <w:tcPr>
            <w:tcW w:w="1410" w:type="dxa"/>
            <w:hideMark/>
          </w:tcPr>
          <w:p w14:paraId="7BF155A7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.Sinh</w:t>
            </w:r>
            <w:proofErr w:type="spellEnd"/>
          </w:p>
        </w:tc>
        <w:tc>
          <w:tcPr>
            <w:tcW w:w="4649" w:type="dxa"/>
            <w:hideMark/>
          </w:tcPr>
          <w:p w14:paraId="746FD49C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r w:rsidRPr="00FB5611">
              <w:rPr>
                <w:color w:val="000000"/>
                <w:sz w:val="24"/>
                <w:szCs w:val="24"/>
                <w:lang w:eastAsia="ru-UA"/>
              </w:rPr>
              <w:t>Повертає гіперболічний синус кута.</w:t>
            </w:r>
          </w:p>
        </w:tc>
        <w:tc>
          <w:tcPr>
            <w:tcW w:w="3431" w:type="dxa"/>
            <w:hideMark/>
          </w:tcPr>
          <w:p w14:paraId="013C6913" w14:textId="7A4A61DD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0000FF"/>
                <w:sz w:val="24"/>
                <w:szCs w:val="24"/>
                <w:lang w:eastAsia="ru-UA"/>
              </w:rPr>
              <w:t>double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 p = </w:t>
            </w: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.Sin</w:t>
            </w:r>
            <w:proofErr w:type="spellEnd"/>
            <w:r w:rsidR="006C3964" w:rsidRPr="006C3964">
              <w:rPr>
                <w:color w:val="000000"/>
                <w:sz w:val="24"/>
                <w:szCs w:val="24"/>
                <w:highlight w:val="yellow"/>
                <w:lang w:val="en-US" w:eastAsia="ru-UA"/>
              </w:rPr>
              <w:t>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(0.5);</w:t>
            </w:r>
          </w:p>
        </w:tc>
      </w:tr>
      <w:tr w:rsidR="00FB5611" w:rsidRPr="00FB5611" w14:paraId="41ECE018" w14:textId="77777777" w:rsidTr="00C34B87">
        <w:tc>
          <w:tcPr>
            <w:tcW w:w="1410" w:type="dxa"/>
            <w:hideMark/>
          </w:tcPr>
          <w:p w14:paraId="27432A80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.Sqrt</w:t>
            </w:r>
            <w:proofErr w:type="spellEnd"/>
          </w:p>
        </w:tc>
        <w:tc>
          <w:tcPr>
            <w:tcW w:w="4649" w:type="dxa"/>
            <w:hideMark/>
          </w:tcPr>
          <w:p w14:paraId="56C234B7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r w:rsidRPr="00FB5611">
              <w:rPr>
                <w:color w:val="000000"/>
                <w:sz w:val="24"/>
                <w:szCs w:val="24"/>
                <w:lang w:eastAsia="ru-UA"/>
              </w:rPr>
              <w:t>Повертає квадратний корінь.</w:t>
            </w:r>
          </w:p>
        </w:tc>
        <w:tc>
          <w:tcPr>
            <w:tcW w:w="3431" w:type="dxa"/>
            <w:hideMark/>
          </w:tcPr>
          <w:p w14:paraId="736D4494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0000FF"/>
                <w:sz w:val="24"/>
                <w:szCs w:val="24"/>
                <w:lang w:eastAsia="ru-UA"/>
              </w:rPr>
              <w:t>double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 r = </w:t>
            </w: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.Sqrt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>(7);</w:t>
            </w:r>
          </w:p>
        </w:tc>
      </w:tr>
      <w:tr w:rsidR="00FB5611" w:rsidRPr="00FB5611" w14:paraId="1D872A5A" w14:textId="77777777" w:rsidTr="00C34B87">
        <w:tc>
          <w:tcPr>
            <w:tcW w:w="1410" w:type="dxa"/>
            <w:hideMark/>
          </w:tcPr>
          <w:p w14:paraId="375DDC26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.Tan</w:t>
            </w:r>
            <w:proofErr w:type="spellEnd"/>
          </w:p>
        </w:tc>
        <w:tc>
          <w:tcPr>
            <w:tcW w:w="4649" w:type="dxa"/>
            <w:hideMark/>
          </w:tcPr>
          <w:p w14:paraId="26D37912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r w:rsidRPr="00FB5611">
              <w:rPr>
                <w:color w:val="000000"/>
                <w:sz w:val="24"/>
                <w:szCs w:val="24"/>
                <w:lang w:eastAsia="ru-UA"/>
              </w:rPr>
              <w:t>Повертає тангенс кута.</w:t>
            </w:r>
          </w:p>
        </w:tc>
        <w:tc>
          <w:tcPr>
            <w:tcW w:w="3431" w:type="dxa"/>
            <w:hideMark/>
          </w:tcPr>
          <w:p w14:paraId="19D86429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0000FF"/>
                <w:sz w:val="24"/>
                <w:szCs w:val="24"/>
                <w:lang w:eastAsia="ru-UA"/>
              </w:rPr>
              <w:t>double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 p = </w:t>
            </w: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.Tan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>(1.04);</w:t>
            </w:r>
          </w:p>
        </w:tc>
      </w:tr>
      <w:tr w:rsidR="00FB5611" w:rsidRPr="00FB5611" w14:paraId="0EF30A4C" w14:textId="77777777" w:rsidTr="00C34B87">
        <w:tc>
          <w:tcPr>
            <w:tcW w:w="1410" w:type="dxa"/>
            <w:hideMark/>
          </w:tcPr>
          <w:p w14:paraId="65706DAC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.Tanh</w:t>
            </w:r>
            <w:proofErr w:type="spellEnd"/>
          </w:p>
        </w:tc>
        <w:tc>
          <w:tcPr>
            <w:tcW w:w="4649" w:type="dxa"/>
            <w:hideMark/>
          </w:tcPr>
          <w:p w14:paraId="252C5B6B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r w:rsidRPr="00FB5611">
              <w:rPr>
                <w:color w:val="000000"/>
                <w:sz w:val="24"/>
                <w:szCs w:val="24"/>
                <w:lang w:eastAsia="ru-UA"/>
              </w:rPr>
              <w:t>Повертає гіперболічний тангенс кута.</w:t>
            </w:r>
          </w:p>
        </w:tc>
        <w:tc>
          <w:tcPr>
            <w:tcW w:w="3431" w:type="dxa"/>
            <w:hideMark/>
          </w:tcPr>
          <w:p w14:paraId="31BBDBFB" w14:textId="77777777" w:rsidR="00FB5611" w:rsidRPr="00FB5611" w:rsidRDefault="00FB5611" w:rsidP="00C34B87">
            <w:pPr>
              <w:rPr>
                <w:color w:val="000000"/>
                <w:sz w:val="24"/>
                <w:szCs w:val="24"/>
                <w:lang w:eastAsia="ru-UA"/>
              </w:rPr>
            </w:pPr>
            <w:proofErr w:type="spellStart"/>
            <w:r w:rsidRPr="00FB5611">
              <w:rPr>
                <w:color w:val="0000FF"/>
                <w:sz w:val="24"/>
                <w:szCs w:val="24"/>
                <w:lang w:eastAsia="ru-UA"/>
              </w:rPr>
              <w:t>double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 xml:space="preserve"> p = </w:t>
            </w:r>
            <w:proofErr w:type="spellStart"/>
            <w:r w:rsidRPr="00FB5611">
              <w:rPr>
                <w:color w:val="398CAA"/>
                <w:sz w:val="24"/>
                <w:szCs w:val="24"/>
                <w:lang w:eastAsia="ru-UA"/>
              </w:rPr>
              <w:t>Math</w:t>
            </w:r>
            <w:r w:rsidRPr="00FB5611">
              <w:rPr>
                <w:color w:val="000000"/>
                <w:sz w:val="24"/>
                <w:szCs w:val="24"/>
                <w:lang w:eastAsia="ru-UA"/>
              </w:rPr>
              <w:t>.Tanh</w:t>
            </w:r>
            <w:proofErr w:type="spellEnd"/>
            <w:r w:rsidRPr="00FB5611">
              <w:rPr>
                <w:color w:val="000000"/>
                <w:sz w:val="24"/>
                <w:szCs w:val="24"/>
                <w:lang w:eastAsia="ru-UA"/>
              </w:rPr>
              <w:t>(1.04);</w:t>
            </w:r>
          </w:p>
        </w:tc>
      </w:tr>
    </w:tbl>
    <w:p w14:paraId="1CDEBE7C" w14:textId="77777777" w:rsidR="00FB5611" w:rsidRPr="004A315F" w:rsidRDefault="00FB5611" w:rsidP="00FB5611">
      <w:pPr>
        <w:ind w:firstLine="567"/>
      </w:pPr>
    </w:p>
    <w:p w14:paraId="283E495B" w14:textId="77777777" w:rsidR="00FB5611" w:rsidRPr="00DE6FDE" w:rsidRDefault="00FB5611" w:rsidP="00DE6FDE">
      <w:pPr>
        <w:ind w:firstLine="567"/>
        <w:jc w:val="both"/>
        <w:rPr>
          <w:sz w:val="24"/>
          <w:szCs w:val="24"/>
        </w:rPr>
      </w:pPr>
      <w:r w:rsidRPr="00DE6FDE">
        <w:rPr>
          <w:sz w:val="24"/>
          <w:szCs w:val="24"/>
        </w:rPr>
        <w:t>Розглянемо функції округлення.</w:t>
      </w:r>
    </w:p>
    <w:p w14:paraId="7890E546" w14:textId="77777777" w:rsidR="00FB5611" w:rsidRPr="00DE6FDE" w:rsidRDefault="00FB5611" w:rsidP="00DE6FDE">
      <w:pPr>
        <w:ind w:firstLine="567"/>
        <w:jc w:val="both"/>
        <w:rPr>
          <w:sz w:val="24"/>
          <w:szCs w:val="24"/>
        </w:rPr>
      </w:pPr>
      <w:proofErr w:type="spellStart"/>
      <w:r w:rsidRPr="00DE6FDE">
        <w:rPr>
          <w:sz w:val="24"/>
          <w:szCs w:val="24"/>
        </w:rPr>
        <w:t>Ceiling</w:t>
      </w:r>
      <w:proofErr w:type="spellEnd"/>
      <w:r w:rsidRPr="00DE6FDE">
        <w:rPr>
          <w:sz w:val="24"/>
          <w:szCs w:val="24"/>
        </w:rPr>
        <w:t>(</w:t>
      </w:r>
      <w:proofErr w:type="spellStart"/>
      <w:r w:rsidRPr="00DE6FDE">
        <w:rPr>
          <w:sz w:val="24"/>
          <w:szCs w:val="24"/>
        </w:rPr>
        <w:t>double</w:t>
      </w:r>
      <w:proofErr w:type="spellEnd"/>
      <w:r w:rsidRPr="00DE6FDE">
        <w:rPr>
          <w:sz w:val="24"/>
          <w:szCs w:val="24"/>
        </w:rPr>
        <w:t xml:space="preserve"> </w:t>
      </w:r>
      <w:proofErr w:type="spellStart"/>
      <w:r w:rsidRPr="00DE6FDE">
        <w:rPr>
          <w:sz w:val="24"/>
          <w:szCs w:val="24"/>
        </w:rPr>
        <w:t>value</w:t>
      </w:r>
      <w:proofErr w:type="spellEnd"/>
      <w:r w:rsidRPr="00DE6FDE">
        <w:rPr>
          <w:sz w:val="24"/>
          <w:szCs w:val="24"/>
        </w:rPr>
        <w:t xml:space="preserve">) – повертає найменше ціле число з плаваючою точкою, яке не менше за </w:t>
      </w:r>
      <w:proofErr w:type="spellStart"/>
      <w:r w:rsidRPr="00DE6FDE">
        <w:rPr>
          <w:sz w:val="24"/>
          <w:szCs w:val="24"/>
        </w:rPr>
        <w:t>value</w:t>
      </w:r>
      <w:proofErr w:type="spellEnd"/>
      <w:r w:rsidRPr="00DE6FDE">
        <w:rPr>
          <w:sz w:val="24"/>
          <w:szCs w:val="24"/>
        </w:rPr>
        <w:t>.</w:t>
      </w:r>
    </w:p>
    <w:p w14:paraId="69B897A0" w14:textId="77777777" w:rsidR="00FB5611" w:rsidRPr="00DE6FDE" w:rsidRDefault="00FB5611" w:rsidP="00FB5611">
      <w:pPr>
        <w:rPr>
          <w:sz w:val="24"/>
          <w:szCs w:val="24"/>
        </w:rPr>
      </w:pPr>
    </w:p>
    <w:p w14:paraId="699DD639" w14:textId="77777777" w:rsidR="00FB5611" w:rsidRPr="00875A7F" w:rsidRDefault="00FB5611" w:rsidP="00FB5611">
      <w:pPr>
        <w:rPr>
          <w:rFonts w:ascii="Arial" w:hAnsi="Arial" w:cs="Arial"/>
          <w:sz w:val="19"/>
          <w:szCs w:val="19"/>
        </w:rPr>
      </w:pPr>
      <w:proofErr w:type="spellStart"/>
      <w:r w:rsidRPr="00875A7F">
        <w:rPr>
          <w:rFonts w:ascii="Arial" w:hAnsi="Arial" w:cs="Arial"/>
          <w:color w:val="0000FF"/>
          <w:sz w:val="19"/>
          <w:szCs w:val="19"/>
          <w:lang w:eastAsia="ru-UA"/>
        </w:rPr>
        <w:t>double</w:t>
      </w:r>
      <w:proofErr w:type="spellEnd"/>
      <w:r w:rsidRPr="00875A7F">
        <w:rPr>
          <w:rFonts w:ascii="Arial" w:hAnsi="Arial" w:cs="Arial"/>
          <w:sz w:val="19"/>
          <w:szCs w:val="19"/>
        </w:rPr>
        <w:t xml:space="preserve"> </w:t>
      </w:r>
      <w:proofErr w:type="spellStart"/>
      <w:r w:rsidRPr="00875A7F">
        <w:rPr>
          <w:rFonts w:ascii="Arial" w:hAnsi="Arial" w:cs="Arial"/>
          <w:sz w:val="19"/>
          <w:szCs w:val="19"/>
        </w:rPr>
        <w:t>result</w:t>
      </w:r>
      <w:proofErr w:type="spellEnd"/>
      <w:r w:rsidRPr="00875A7F">
        <w:rPr>
          <w:rFonts w:ascii="Arial" w:hAnsi="Arial" w:cs="Arial"/>
          <w:sz w:val="19"/>
          <w:szCs w:val="19"/>
        </w:rPr>
        <w:t xml:space="preserve"> = </w:t>
      </w:r>
      <w:proofErr w:type="spellStart"/>
      <w:r w:rsidRPr="00875A7F">
        <w:rPr>
          <w:rFonts w:ascii="Arial" w:hAnsi="Arial" w:cs="Arial"/>
          <w:color w:val="398CAA"/>
          <w:sz w:val="19"/>
          <w:szCs w:val="19"/>
          <w:lang w:eastAsia="ru-UA"/>
        </w:rPr>
        <w:t>Math</w:t>
      </w:r>
      <w:r w:rsidRPr="00875A7F">
        <w:rPr>
          <w:rFonts w:ascii="Arial" w:hAnsi="Arial" w:cs="Arial"/>
          <w:sz w:val="19"/>
          <w:szCs w:val="19"/>
        </w:rPr>
        <w:t>.Ceiling</w:t>
      </w:r>
      <w:proofErr w:type="spellEnd"/>
      <w:r w:rsidRPr="00875A7F">
        <w:rPr>
          <w:rFonts w:ascii="Arial" w:hAnsi="Arial" w:cs="Arial"/>
          <w:sz w:val="19"/>
          <w:szCs w:val="19"/>
        </w:rPr>
        <w:t xml:space="preserve">(2.34); </w:t>
      </w:r>
      <w:r w:rsidRPr="00875A7F">
        <w:rPr>
          <w:rFonts w:ascii="Arial" w:eastAsiaTheme="minorHAnsi" w:hAnsi="Arial" w:cs="Arial"/>
          <w:color w:val="008000"/>
          <w:sz w:val="19"/>
          <w:szCs w:val="19"/>
        </w:rPr>
        <w:t>// 3</w:t>
      </w:r>
    </w:p>
    <w:p w14:paraId="673047A2" w14:textId="77777777" w:rsidR="00FB5611" w:rsidRPr="00DE6FDE" w:rsidRDefault="00FB5611" w:rsidP="00FB5611">
      <w:pPr>
        <w:rPr>
          <w:sz w:val="24"/>
          <w:szCs w:val="24"/>
        </w:rPr>
      </w:pPr>
    </w:p>
    <w:p w14:paraId="42390684" w14:textId="77777777" w:rsidR="00FB5611" w:rsidRPr="00DE6FDE" w:rsidRDefault="00FB5611" w:rsidP="00DE6FDE">
      <w:pPr>
        <w:ind w:firstLine="567"/>
        <w:jc w:val="both"/>
        <w:rPr>
          <w:sz w:val="24"/>
          <w:szCs w:val="24"/>
        </w:rPr>
      </w:pPr>
      <w:proofErr w:type="spellStart"/>
      <w:r w:rsidRPr="00DE6FDE">
        <w:rPr>
          <w:sz w:val="24"/>
          <w:szCs w:val="24"/>
        </w:rPr>
        <w:t>Floor</w:t>
      </w:r>
      <w:proofErr w:type="spellEnd"/>
      <w:r w:rsidRPr="00DE6FDE">
        <w:rPr>
          <w:sz w:val="24"/>
          <w:szCs w:val="24"/>
        </w:rPr>
        <w:t>(</w:t>
      </w:r>
      <w:proofErr w:type="spellStart"/>
      <w:r w:rsidRPr="00DE6FDE">
        <w:rPr>
          <w:sz w:val="24"/>
          <w:szCs w:val="24"/>
        </w:rPr>
        <w:t>decimal</w:t>
      </w:r>
      <w:proofErr w:type="spellEnd"/>
      <w:r w:rsidRPr="00DE6FDE">
        <w:rPr>
          <w:sz w:val="24"/>
          <w:szCs w:val="24"/>
        </w:rPr>
        <w:t xml:space="preserve"> d) - повертає найбільше ціле число, яке не більше d.</w:t>
      </w:r>
    </w:p>
    <w:p w14:paraId="20BBC8AD" w14:textId="77777777" w:rsidR="00FB5611" w:rsidRPr="00DE6FDE" w:rsidRDefault="00FB5611" w:rsidP="00FB5611">
      <w:pPr>
        <w:rPr>
          <w:sz w:val="24"/>
          <w:szCs w:val="24"/>
        </w:rPr>
      </w:pPr>
    </w:p>
    <w:p w14:paraId="5F0E5CB4" w14:textId="77777777" w:rsidR="00FB5611" w:rsidRPr="00875A7F" w:rsidRDefault="00FB5611" w:rsidP="00FB5611">
      <w:pPr>
        <w:rPr>
          <w:rFonts w:ascii="Arial" w:hAnsi="Arial" w:cs="Arial"/>
          <w:sz w:val="19"/>
          <w:szCs w:val="19"/>
        </w:rPr>
      </w:pPr>
      <w:proofErr w:type="spellStart"/>
      <w:r w:rsidRPr="00875A7F">
        <w:rPr>
          <w:rFonts w:ascii="Arial" w:hAnsi="Arial" w:cs="Arial"/>
          <w:color w:val="0000FF"/>
          <w:sz w:val="19"/>
          <w:szCs w:val="19"/>
          <w:lang w:eastAsia="ru-UA"/>
        </w:rPr>
        <w:t>double</w:t>
      </w:r>
      <w:proofErr w:type="spellEnd"/>
      <w:r w:rsidRPr="00875A7F">
        <w:rPr>
          <w:rFonts w:ascii="Arial" w:hAnsi="Arial" w:cs="Arial"/>
          <w:sz w:val="19"/>
          <w:szCs w:val="19"/>
        </w:rPr>
        <w:t xml:space="preserve"> </w:t>
      </w:r>
      <w:proofErr w:type="spellStart"/>
      <w:r w:rsidRPr="00875A7F">
        <w:rPr>
          <w:rFonts w:ascii="Arial" w:hAnsi="Arial" w:cs="Arial"/>
          <w:sz w:val="19"/>
          <w:szCs w:val="19"/>
        </w:rPr>
        <w:t>result</w:t>
      </w:r>
      <w:proofErr w:type="spellEnd"/>
      <w:r w:rsidRPr="00875A7F">
        <w:rPr>
          <w:rFonts w:ascii="Arial" w:hAnsi="Arial" w:cs="Arial"/>
          <w:sz w:val="19"/>
          <w:szCs w:val="19"/>
        </w:rPr>
        <w:t xml:space="preserve"> = </w:t>
      </w:r>
      <w:proofErr w:type="spellStart"/>
      <w:r w:rsidRPr="00875A7F">
        <w:rPr>
          <w:rFonts w:ascii="Arial" w:hAnsi="Arial" w:cs="Arial"/>
          <w:color w:val="398CAA"/>
          <w:sz w:val="19"/>
          <w:szCs w:val="19"/>
          <w:lang w:eastAsia="ru-UA"/>
        </w:rPr>
        <w:t>Math</w:t>
      </w:r>
      <w:r w:rsidRPr="00875A7F">
        <w:rPr>
          <w:rFonts w:ascii="Arial" w:hAnsi="Arial" w:cs="Arial"/>
          <w:sz w:val="19"/>
          <w:szCs w:val="19"/>
        </w:rPr>
        <w:t>.Floor</w:t>
      </w:r>
      <w:proofErr w:type="spellEnd"/>
      <w:r w:rsidRPr="00875A7F">
        <w:rPr>
          <w:rFonts w:ascii="Arial" w:hAnsi="Arial" w:cs="Arial"/>
          <w:sz w:val="19"/>
          <w:szCs w:val="19"/>
        </w:rPr>
        <w:t xml:space="preserve">(2.56); </w:t>
      </w:r>
      <w:r w:rsidRPr="00875A7F">
        <w:rPr>
          <w:rFonts w:ascii="Arial" w:eastAsiaTheme="minorHAnsi" w:hAnsi="Arial" w:cs="Arial"/>
          <w:color w:val="008000"/>
          <w:sz w:val="19"/>
          <w:szCs w:val="19"/>
        </w:rPr>
        <w:t>// 2</w:t>
      </w:r>
    </w:p>
    <w:p w14:paraId="450746A6" w14:textId="77777777" w:rsidR="00FB5611" w:rsidRPr="00DE6FDE" w:rsidRDefault="00FB5611" w:rsidP="00FB5611">
      <w:pPr>
        <w:rPr>
          <w:sz w:val="24"/>
          <w:szCs w:val="24"/>
        </w:rPr>
      </w:pPr>
    </w:p>
    <w:p w14:paraId="432E1F4D" w14:textId="77777777" w:rsidR="00FB5611" w:rsidRPr="004A315F" w:rsidRDefault="00FB5611" w:rsidP="00FB5611">
      <w:pPr>
        <w:ind w:firstLine="567"/>
      </w:pPr>
      <w:proofErr w:type="spellStart"/>
      <w:r w:rsidRPr="00DE6FDE">
        <w:rPr>
          <w:sz w:val="24"/>
          <w:szCs w:val="24"/>
        </w:rPr>
        <w:t>Round</w:t>
      </w:r>
      <w:proofErr w:type="spellEnd"/>
      <w:r w:rsidRPr="00DE6FDE">
        <w:rPr>
          <w:sz w:val="24"/>
          <w:szCs w:val="24"/>
        </w:rPr>
        <w:t>(</w:t>
      </w:r>
      <w:proofErr w:type="spellStart"/>
      <w:r w:rsidRPr="00DE6FDE">
        <w:rPr>
          <w:sz w:val="24"/>
          <w:szCs w:val="24"/>
        </w:rPr>
        <w:t>double</w:t>
      </w:r>
      <w:proofErr w:type="spellEnd"/>
      <w:r w:rsidRPr="00DE6FDE">
        <w:rPr>
          <w:sz w:val="24"/>
          <w:szCs w:val="24"/>
        </w:rPr>
        <w:t xml:space="preserve"> d) – повертає число d, округлене до найближчого цілого числа</w:t>
      </w:r>
      <w:r w:rsidRPr="0028128A">
        <w:t>.</w:t>
      </w:r>
    </w:p>
    <w:p w14:paraId="5B73B45F" w14:textId="77777777" w:rsidR="00FB5611" w:rsidRPr="00DE6FDE" w:rsidRDefault="00FB5611" w:rsidP="00FB5611">
      <w:pPr>
        <w:rPr>
          <w:sz w:val="24"/>
          <w:szCs w:val="24"/>
        </w:rPr>
      </w:pPr>
    </w:p>
    <w:p w14:paraId="00DB93D5" w14:textId="77777777" w:rsidR="00FB5611" w:rsidRPr="004A315F" w:rsidRDefault="00FB5611" w:rsidP="00FB5611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double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result1 = 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Math.Round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(20.56);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>// 21</w:t>
      </w:r>
    </w:p>
    <w:p w14:paraId="02C2F467" w14:textId="77777777" w:rsidR="00FB5611" w:rsidRPr="004A315F" w:rsidRDefault="00FB5611" w:rsidP="00FB5611"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double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result2 = 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Math.Round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(20.46);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>//20</w:t>
      </w:r>
    </w:p>
    <w:p w14:paraId="0C26B25E" w14:textId="77777777" w:rsidR="00FB5611" w:rsidRPr="00DE6FDE" w:rsidRDefault="00FB5611" w:rsidP="00FB5611">
      <w:pPr>
        <w:rPr>
          <w:sz w:val="24"/>
          <w:szCs w:val="24"/>
        </w:rPr>
      </w:pPr>
    </w:p>
    <w:p w14:paraId="43957FCC" w14:textId="77777777" w:rsidR="00FB5611" w:rsidRPr="00DE6FDE" w:rsidRDefault="00FB5611" w:rsidP="00FB5611">
      <w:pPr>
        <w:ind w:firstLine="567"/>
        <w:rPr>
          <w:sz w:val="24"/>
          <w:szCs w:val="24"/>
        </w:rPr>
      </w:pPr>
      <w:proofErr w:type="spellStart"/>
      <w:r w:rsidRPr="00DE6FDE">
        <w:rPr>
          <w:sz w:val="24"/>
          <w:szCs w:val="24"/>
        </w:rPr>
        <w:t>Round</w:t>
      </w:r>
      <w:proofErr w:type="spellEnd"/>
      <w:r w:rsidRPr="00DE6FDE">
        <w:rPr>
          <w:sz w:val="24"/>
          <w:szCs w:val="24"/>
        </w:rPr>
        <w:t>(</w:t>
      </w:r>
      <w:proofErr w:type="spellStart"/>
      <w:r w:rsidRPr="00DE6FDE">
        <w:rPr>
          <w:sz w:val="24"/>
          <w:szCs w:val="24"/>
        </w:rPr>
        <w:t>double</w:t>
      </w:r>
      <w:proofErr w:type="spellEnd"/>
      <w:r w:rsidRPr="00DE6FDE">
        <w:rPr>
          <w:sz w:val="24"/>
          <w:szCs w:val="24"/>
        </w:rPr>
        <w:t xml:space="preserve"> a, </w:t>
      </w:r>
      <w:proofErr w:type="spellStart"/>
      <w:r w:rsidRPr="00DE6FDE">
        <w:rPr>
          <w:sz w:val="24"/>
          <w:szCs w:val="24"/>
        </w:rPr>
        <w:t>int</w:t>
      </w:r>
      <w:proofErr w:type="spellEnd"/>
      <w:r w:rsidRPr="00DE6FDE">
        <w:rPr>
          <w:sz w:val="24"/>
          <w:szCs w:val="24"/>
        </w:rPr>
        <w:t xml:space="preserve"> b): повертає число a, округлене до певної кількості знаків після коми, представленої параметром b.</w:t>
      </w:r>
    </w:p>
    <w:p w14:paraId="595496C9" w14:textId="77777777" w:rsidR="00FB5611" w:rsidRPr="00DE6FDE" w:rsidRDefault="00FB5611" w:rsidP="00FB5611">
      <w:pPr>
        <w:rPr>
          <w:sz w:val="24"/>
          <w:szCs w:val="24"/>
        </w:rPr>
      </w:pPr>
    </w:p>
    <w:p w14:paraId="1D299069" w14:textId="77777777" w:rsidR="00FB5611" w:rsidRPr="004A315F" w:rsidRDefault="00FB5611" w:rsidP="00FB5611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double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result1 = 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Math.Round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(20.567, 2);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>// 20,57</w:t>
      </w:r>
    </w:p>
    <w:p w14:paraId="5E95DB7E" w14:textId="77777777" w:rsidR="00FB5611" w:rsidRPr="004A315F" w:rsidRDefault="00FB5611" w:rsidP="00FB5611"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double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result2 = 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Math.Round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(20.463, 1);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>//20,5</w:t>
      </w:r>
    </w:p>
    <w:p w14:paraId="36125853" w14:textId="77777777" w:rsidR="00FB5611" w:rsidRPr="00DE6FDE" w:rsidRDefault="00FB5611" w:rsidP="00FB5611">
      <w:pPr>
        <w:rPr>
          <w:sz w:val="24"/>
          <w:szCs w:val="24"/>
        </w:rPr>
      </w:pPr>
    </w:p>
    <w:p w14:paraId="78D3430A" w14:textId="77777777" w:rsidR="00FB5611" w:rsidRPr="00DE6FDE" w:rsidRDefault="00FB5611" w:rsidP="00FB5611">
      <w:pPr>
        <w:ind w:firstLine="567"/>
        <w:rPr>
          <w:sz w:val="24"/>
          <w:szCs w:val="24"/>
        </w:rPr>
      </w:pPr>
      <w:proofErr w:type="spellStart"/>
      <w:r w:rsidRPr="00DE6FDE">
        <w:rPr>
          <w:sz w:val="24"/>
          <w:szCs w:val="24"/>
        </w:rPr>
        <w:t>Truncate</w:t>
      </w:r>
      <w:proofErr w:type="spellEnd"/>
      <w:r w:rsidRPr="00DE6FDE">
        <w:rPr>
          <w:sz w:val="24"/>
          <w:szCs w:val="24"/>
        </w:rPr>
        <w:t>(</w:t>
      </w:r>
      <w:proofErr w:type="spellStart"/>
      <w:r w:rsidRPr="00DE6FDE">
        <w:rPr>
          <w:sz w:val="24"/>
          <w:szCs w:val="24"/>
        </w:rPr>
        <w:t>double</w:t>
      </w:r>
      <w:proofErr w:type="spellEnd"/>
      <w:r w:rsidRPr="00DE6FDE">
        <w:rPr>
          <w:sz w:val="24"/>
          <w:szCs w:val="24"/>
        </w:rPr>
        <w:t xml:space="preserve"> </w:t>
      </w:r>
      <w:proofErr w:type="spellStart"/>
      <w:r w:rsidRPr="00DE6FDE">
        <w:rPr>
          <w:sz w:val="24"/>
          <w:szCs w:val="24"/>
        </w:rPr>
        <w:t>value</w:t>
      </w:r>
      <w:proofErr w:type="spellEnd"/>
      <w:r w:rsidRPr="00DE6FDE">
        <w:rPr>
          <w:sz w:val="24"/>
          <w:szCs w:val="24"/>
        </w:rPr>
        <w:t xml:space="preserve">) - відкидає дрібну частину числа </w:t>
      </w:r>
      <w:proofErr w:type="spellStart"/>
      <w:r w:rsidRPr="00DE6FDE">
        <w:rPr>
          <w:sz w:val="24"/>
          <w:szCs w:val="24"/>
        </w:rPr>
        <w:t>value</w:t>
      </w:r>
      <w:proofErr w:type="spellEnd"/>
      <w:r w:rsidRPr="00DE6FDE">
        <w:rPr>
          <w:sz w:val="24"/>
          <w:szCs w:val="24"/>
        </w:rPr>
        <w:t>, повертаючи лише ціле значення.</w:t>
      </w:r>
    </w:p>
    <w:p w14:paraId="5BBFBD22" w14:textId="77777777" w:rsidR="00FB5611" w:rsidRPr="00DE6FDE" w:rsidRDefault="00FB5611" w:rsidP="00FB5611">
      <w:pPr>
        <w:rPr>
          <w:sz w:val="24"/>
          <w:szCs w:val="24"/>
        </w:rPr>
      </w:pPr>
    </w:p>
    <w:p w14:paraId="65C7ADC5" w14:textId="77777777" w:rsidR="00FB5611" w:rsidRPr="004A315F" w:rsidRDefault="00FB5611" w:rsidP="00FB5611"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double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result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= 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Math.Truncate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(16.89); </w:t>
      </w:r>
      <w:r w:rsidRPr="004A315F">
        <w:rPr>
          <w:rFonts w:ascii="Arial" w:eastAsiaTheme="minorHAnsi" w:hAnsi="Arial" w:cs="Arial"/>
          <w:color w:val="008000"/>
          <w:sz w:val="19"/>
          <w:szCs w:val="19"/>
        </w:rPr>
        <w:t>// 16</w:t>
      </w:r>
    </w:p>
    <w:p w14:paraId="38625867" w14:textId="77777777" w:rsidR="00FB5611" w:rsidRPr="00DE6FDE" w:rsidRDefault="00FB5611" w:rsidP="00FB5611">
      <w:pPr>
        <w:rPr>
          <w:sz w:val="24"/>
          <w:szCs w:val="24"/>
        </w:rPr>
      </w:pPr>
    </w:p>
    <w:p w14:paraId="2FE6283B" w14:textId="77777777" w:rsidR="00FB5611" w:rsidRPr="00DE6FDE" w:rsidRDefault="00FB5611" w:rsidP="00FB5611">
      <w:pPr>
        <w:ind w:firstLine="567"/>
        <w:rPr>
          <w:sz w:val="24"/>
          <w:szCs w:val="24"/>
        </w:rPr>
      </w:pPr>
      <w:proofErr w:type="spellStart"/>
      <w:r w:rsidRPr="00DE6FDE">
        <w:rPr>
          <w:sz w:val="24"/>
          <w:szCs w:val="24"/>
        </w:rPr>
        <w:t>DivRem</w:t>
      </w:r>
      <w:proofErr w:type="spellEnd"/>
      <w:r w:rsidRPr="00DE6FDE">
        <w:rPr>
          <w:sz w:val="24"/>
          <w:szCs w:val="24"/>
        </w:rPr>
        <w:t>(</w:t>
      </w:r>
      <w:proofErr w:type="spellStart"/>
      <w:r w:rsidRPr="00DE6FDE">
        <w:rPr>
          <w:sz w:val="24"/>
          <w:szCs w:val="24"/>
        </w:rPr>
        <w:t>int</w:t>
      </w:r>
      <w:proofErr w:type="spellEnd"/>
      <w:r w:rsidRPr="00DE6FDE">
        <w:rPr>
          <w:sz w:val="24"/>
          <w:szCs w:val="24"/>
        </w:rPr>
        <w:t xml:space="preserve"> a, </w:t>
      </w:r>
      <w:proofErr w:type="spellStart"/>
      <w:r w:rsidRPr="00DE6FDE">
        <w:rPr>
          <w:sz w:val="24"/>
          <w:szCs w:val="24"/>
        </w:rPr>
        <w:t>int</w:t>
      </w:r>
      <w:proofErr w:type="spellEnd"/>
      <w:r w:rsidRPr="00DE6FDE">
        <w:rPr>
          <w:sz w:val="24"/>
          <w:szCs w:val="24"/>
        </w:rPr>
        <w:t xml:space="preserve"> b, </w:t>
      </w:r>
      <w:proofErr w:type="spellStart"/>
      <w:r w:rsidRPr="00DE6FDE">
        <w:rPr>
          <w:sz w:val="24"/>
          <w:szCs w:val="24"/>
        </w:rPr>
        <w:t>out</w:t>
      </w:r>
      <w:proofErr w:type="spellEnd"/>
      <w:r w:rsidRPr="00DE6FDE">
        <w:rPr>
          <w:sz w:val="24"/>
          <w:szCs w:val="24"/>
        </w:rPr>
        <w:t xml:space="preserve"> </w:t>
      </w:r>
      <w:proofErr w:type="spellStart"/>
      <w:r w:rsidRPr="00DE6FDE">
        <w:rPr>
          <w:sz w:val="24"/>
          <w:szCs w:val="24"/>
        </w:rPr>
        <w:t>int</w:t>
      </w:r>
      <w:proofErr w:type="spellEnd"/>
      <w:r w:rsidRPr="00DE6FDE">
        <w:rPr>
          <w:sz w:val="24"/>
          <w:szCs w:val="24"/>
        </w:rPr>
        <w:t xml:space="preserve"> </w:t>
      </w:r>
      <w:proofErr w:type="spellStart"/>
      <w:r w:rsidRPr="00DE6FDE">
        <w:rPr>
          <w:sz w:val="24"/>
          <w:szCs w:val="24"/>
        </w:rPr>
        <w:t>result</w:t>
      </w:r>
      <w:proofErr w:type="spellEnd"/>
      <w:r w:rsidRPr="00DE6FDE">
        <w:rPr>
          <w:sz w:val="24"/>
          <w:szCs w:val="24"/>
        </w:rPr>
        <w:t xml:space="preserve">) – повертає результат від поділу a/b, а залишок поміщається у параметр </w:t>
      </w:r>
      <w:proofErr w:type="spellStart"/>
      <w:r w:rsidRPr="00DE6FDE">
        <w:rPr>
          <w:sz w:val="24"/>
          <w:szCs w:val="24"/>
        </w:rPr>
        <w:t>result</w:t>
      </w:r>
      <w:proofErr w:type="spellEnd"/>
      <w:r w:rsidRPr="00DE6FDE">
        <w:rPr>
          <w:sz w:val="24"/>
          <w:szCs w:val="24"/>
        </w:rPr>
        <w:t>.</w:t>
      </w:r>
    </w:p>
    <w:p w14:paraId="2BA23DD8" w14:textId="77777777" w:rsidR="00FB5611" w:rsidRPr="00DE6FDE" w:rsidRDefault="00FB5611" w:rsidP="00FB5611">
      <w:pPr>
        <w:rPr>
          <w:sz w:val="24"/>
          <w:szCs w:val="24"/>
        </w:rPr>
      </w:pPr>
    </w:p>
    <w:p w14:paraId="0A2B5C37" w14:textId="77777777" w:rsidR="00FB5611" w:rsidRPr="004A315F" w:rsidRDefault="00FB5611" w:rsidP="00FB5611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result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;</w:t>
      </w:r>
    </w:p>
    <w:p w14:paraId="3C7D6E2A" w14:textId="77777777" w:rsidR="00FB5611" w:rsidRPr="004A315F" w:rsidRDefault="00FB5611" w:rsidP="00FB5611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div = 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Math.DivRem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(14, 5, </w:t>
      </w: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out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result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);</w:t>
      </w:r>
    </w:p>
    <w:p w14:paraId="32F82656" w14:textId="77777777" w:rsidR="00FB5611" w:rsidRPr="004A315F" w:rsidRDefault="00FB5611" w:rsidP="00FB5611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r w:rsidRPr="004A315F">
        <w:rPr>
          <w:rFonts w:ascii="Arial" w:eastAsiaTheme="minorHAnsi" w:hAnsi="Arial" w:cs="Arial"/>
          <w:color w:val="008000"/>
          <w:sz w:val="19"/>
          <w:szCs w:val="19"/>
        </w:rPr>
        <w:t>//</w:t>
      </w:r>
      <w:proofErr w:type="spellStart"/>
      <w:r w:rsidRPr="004A315F">
        <w:rPr>
          <w:rFonts w:ascii="Arial" w:eastAsiaTheme="minorHAnsi" w:hAnsi="Arial" w:cs="Arial"/>
          <w:color w:val="008000"/>
          <w:sz w:val="19"/>
          <w:szCs w:val="19"/>
        </w:rPr>
        <w:t>result</w:t>
      </w:r>
      <w:proofErr w:type="spellEnd"/>
      <w:r w:rsidRPr="004A315F">
        <w:rPr>
          <w:rFonts w:ascii="Arial" w:eastAsiaTheme="minorHAnsi" w:hAnsi="Arial" w:cs="Arial"/>
          <w:color w:val="008000"/>
          <w:sz w:val="19"/>
          <w:szCs w:val="19"/>
        </w:rPr>
        <w:t xml:space="preserve"> = 4</w:t>
      </w:r>
    </w:p>
    <w:p w14:paraId="74E38C5A" w14:textId="77777777" w:rsidR="00FB5611" w:rsidRPr="004A315F" w:rsidRDefault="00FB5611" w:rsidP="00FB5611">
      <w:r w:rsidRPr="004A315F">
        <w:rPr>
          <w:rFonts w:ascii="Arial" w:eastAsiaTheme="minorHAnsi" w:hAnsi="Arial" w:cs="Arial"/>
          <w:color w:val="008000"/>
          <w:sz w:val="19"/>
          <w:szCs w:val="19"/>
        </w:rPr>
        <w:t>// div = 2</w:t>
      </w:r>
    </w:p>
    <w:p w14:paraId="588C541A" w14:textId="77777777" w:rsidR="00FB5611" w:rsidRPr="00DE6FDE" w:rsidRDefault="00FB5611" w:rsidP="00FB5611">
      <w:pPr>
        <w:rPr>
          <w:sz w:val="24"/>
          <w:szCs w:val="24"/>
        </w:rPr>
      </w:pPr>
    </w:p>
    <w:p w14:paraId="783CF6A7" w14:textId="77777777" w:rsidR="00DE6FDE" w:rsidRPr="00DE6FDE" w:rsidRDefault="00DE6FDE" w:rsidP="00DE6FDE">
      <w:pPr>
        <w:ind w:firstLine="567"/>
        <w:jc w:val="both"/>
        <w:rPr>
          <w:sz w:val="24"/>
          <w:szCs w:val="24"/>
        </w:rPr>
      </w:pPr>
      <w:r w:rsidRPr="00DE6FDE">
        <w:rPr>
          <w:sz w:val="24"/>
          <w:szCs w:val="24"/>
        </w:rPr>
        <w:t xml:space="preserve">Консоль — це вікно операційної системи, в якому користувачі взаємодіють із операційною системою або текстовою консольною програмою, </w:t>
      </w:r>
      <w:r w:rsidRPr="00122CE7">
        <w:rPr>
          <w:sz w:val="24"/>
          <w:szCs w:val="24"/>
          <w:highlight w:val="yellow"/>
        </w:rPr>
        <w:t>вводячи введення</w:t>
      </w:r>
      <w:r w:rsidRPr="00DE6FDE">
        <w:rPr>
          <w:sz w:val="24"/>
          <w:szCs w:val="24"/>
        </w:rPr>
        <w:t xml:space="preserve"> тексту за допомогою клавіатури комп'ютера та зчитуючи текстові вихідні дані з терміналу комп'ютера.</w:t>
      </w:r>
    </w:p>
    <w:p w14:paraId="55CF6DC9" w14:textId="77777777" w:rsidR="00DE6FDE" w:rsidRPr="00DE6FDE" w:rsidRDefault="00DE6FDE" w:rsidP="00DE6FDE">
      <w:pPr>
        <w:ind w:firstLine="567"/>
        <w:jc w:val="both"/>
        <w:rPr>
          <w:sz w:val="24"/>
          <w:szCs w:val="24"/>
        </w:rPr>
      </w:pPr>
      <w:r w:rsidRPr="00E91377">
        <w:rPr>
          <w:sz w:val="24"/>
          <w:szCs w:val="24"/>
          <w:highlight w:val="cyan"/>
        </w:rPr>
        <w:t>К</w:t>
      </w:r>
      <w:r w:rsidRPr="00DE6FDE">
        <w:rPr>
          <w:sz w:val="24"/>
          <w:szCs w:val="24"/>
        </w:rPr>
        <w:t xml:space="preserve">лас </w:t>
      </w:r>
      <w:proofErr w:type="spellStart"/>
      <w:r w:rsidRPr="00DE6FDE">
        <w:rPr>
          <w:sz w:val="24"/>
          <w:szCs w:val="24"/>
        </w:rPr>
        <w:t>Console</w:t>
      </w:r>
      <w:proofErr w:type="spellEnd"/>
      <w:r w:rsidRPr="00DE6FDE">
        <w:rPr>
          <w:sz w:val="24"/>
          <w:szCs w:val="24"/>
        </w:rPr>
        <w:t xml:space="preserve"> використовується в консольних проектах, дозволяючи вводити вихідні дані з консолі та виводити результати на консоль. За замовчуванням, при введенні з консолі дані вводяться з клавіатури і відображаються на дисплеї, при виведенні на консоль – дані відображаються на екрані дисплея.</w:t>
      </w:r>
    </w:p>
    <w:p w14:paraId="11B3A172" w14:textId="77777777" w:rsidR="00DE6FDE" w:rsidRPr="00DE6FDE" w:rsidRDefault="00DE6FDE" w:rsidP="00DE6FDE">
      <w:pPr>
        <w:ind w:firstLine="567"/>
        <w:jc w:val="both"/>
        <w:rPr>
          <w:sz w:val="24"/>
          <w:szCs w:val="24"/>
        </w:rPr>
      </w:pPr>
      <w:r w:rsidRPr="00DE6FDE">
        <w:rPr>
          <w:sz w:val="24"/>
          <w:szCs w:val="24"/>
        </w:rPr>
        <w:t xml:space="preserve">Методи </w:t>
      </w:r>
      <w:proofErr w:type="spellStart"/>
      <w:r w:rsidRPr="00DE6FDE">
        <w:rPr>
          <w:sz w:val="24"/>
          <w:szCs w:val="24"/>
        </w:rPr>
        <w:t>Read</w:t>
      </w:r>
      <w:proofErr w:type="spellEnd"/>
      <w:r w:rsidRPr="00DE6FDE">
        <w:rPr>
          <w:sz w:val="24"/>
          <w:szCs w:val="24"/>
        </w:rPr>
        <w:t xml:space="preserve">() та </w:t>
      </w:r>
      <w:proofErr w:type="spellStart"/>
      <w:r w:rsidRPr="00DE6FDE">
        <w:rPr>
          <w:sz w:val="24"/>
          <w:szCs w:val="24"/>
        </w:rPr>
        <w:t>ReadLine</w:t>
      </w:r>
      <w:proofErr w:type="spellEnd"/>
      <w:r w:rsidRPr="00DE6FDE">
        <w:rPr>
          <w:sz w:val="24"/>
          <w:szCs w:val="24"/>
        </w:rPr>
        <w:t xml:space="preserve">() дозволяють читати з консолі текст, який відображається на екрані комп'ютера. Методи не мають вхідних аргументів. </w:t>
      </w:r>
    </w:p>
    <w:p w14:paraId="33455BB2" w14:textId="77777777" w:rsidR="00DE6FDE" w:rsidRPr="00DE6FDE" w:rsidRDefault="00DE6FDE" w:rsidP="00DE6FDE">
      <w:pPr>
        <w:ind w:firstLine="567"/>
        <w:jc w:val="both"/>
        <w:rPr>
          <w:sz w:val="24"/>
          <w:szCs w:val="24"/>
        </w:rPr>
      </w:pPr>
      <w:r w:rsidRPr="00602D27">
        <w:rPr>
          <w:sz w:val="24"/>
          <w:szCs w:val="24"/>
          <w:highlight w:val="yellow"/>
        </w:rPr>
        <w:t>Оператор</w:t>
      </w:r>
      <w:r w:rsidRPr="00DE6FDE">
        <w:rPr>
          <w:sz w:val="24"/>
          <w:szCs w:val="24"/>
        </w:rPr>
        <w:t xml:space="preserve"> </w:t>
      </w:r>
      <w:proofErr w:type="spellStart"/>
      <w:r w:rsidRPr="00DE6FDE">
        <w:rPr>
          <w:sz w:val="24"/>
          <w:szCs w:val="24"/>
        </w:rPr>
        <w:t>Read</w:t>
      </w:r>
      <w:proofErr w:type="spellEnd"/>
      <w:r w:rsidRPr="00DE6FDE">
        <w:rPr>
          <w:sz w:val="24"/>
          <w:szCs w:val="24"/>
        </w:rPr>
        <w:t xml:space="preserve">() читає по одному символу із вхідного рядка і повертає як результат код прочитаного символу, що має тип </w:t>
      </w:r>
      <w:proofErr w:type="spellStart"/>
      <w:r w:rsidRPr="00DE6FDE">
        <w:rPr>
          <w:sz w:val="24"/>
          <w:szCs w:val="24"/>
        </w:rPr>
        <w:t>int</w:t>
      </w:r>
      <w:proofErr w:type="spellEnd"/>
      <w:r w:rsidRPr="00DE6FDE">
        <w:rPr>
          <w:sz w:val="24"/>
          <w:szCs w:val="24"/>
        </w:rPr>
        <w:t xml:space="preserve">. </w:t>
      </w:r>
      <w:proofErr w:type="spellStart"/>
      <w:r w:rsidRPr="00DE6FDE">
        <w:rPr>
          <w:sz w:val="24"/>
          <w:szCs w:val="24"/>
        </w:rPr>
        <w:t>Посимвольне</w:t>
      </w:r>
      <w:proofErr w:type="spellEnd"/>
      <w:r w:rsidRPr="00DE6FDE">
        <w:rPr>
          <w:sz w:val="24"/>
          <w:szCs w:val="24"/>
        </w:rPr>
        <w:t xml:space="preserve"> введення застосовується досить </w:t>
      </w:r>
      <w:r w:rsidRPr="00122CE7">
        <w:rPr>
          <w:sz w:val="24"/>
          <w:szCs w:val="24"/>
          <w:highlight w:val="yellow"/>
        </w:rPr>
        <w:t>рідка</w:t>
      </w:r>
      <w:r w:rsidRPr="00DE6FDE">
        <w:rPr>
          <w:sz w:val="24"/>
          <w:szCs w:val="24"/>
        </w:rPr>
        <w:t>.</w:t>
      </w:r>
    </w:p>
    <w:p w14:paraId="06DB87DF" w14:textId="77777777" w:rsidR="00DE6FDE" w:rsidRPr="00DE6FDE" w:rsidRDefault="00DE6FDE" w:rsidP="00DE6FDE">
      <w:pPr>
        <w:rPr>
          <w:sz w:val="24"/>
          <w:szCs w:val="24"/>
        </w:rPr>
      </w:pPr>
    </w:p>
    <w:p w14:paraId="2EF81F13" w14:textId="77777777" w:rsidR="00DE6FDE" w:rsidRPr="004A315F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(</w:t>
      </w:r>
      <w:r w:rsidRPr="004A315F">
        <w:rPr>
          <w:rFonts w:ascii="Arial" w:eastAsiaTheme="minorHAnsi" w:hAnsi="Arial" w:cs="Arial"/>
          <w:color w:val="A31515"/>
          <w:sz w:val="19"/>
          <w:szCs w:val="19"/>
        </w:rPr>
        <w:t>"</w:t>
      </w:r>
      <w:proofErr w:type="spellStart"/>
      <w:r w:rsidRPr="004A315F">
        <w:rPr>
          <w:rFonts w:ascii="Arial" w:eastAsiaTheme="minorHAnsi" w:hAnsi="Arial" w:cs="Arial"/>
          <w:color w:val="A31515"/>
          <w:sz w:val="19"/>
          <w:szCs w:val="19"/>
        </w:rPr>
        <w:t>Input</w:t>
      </w:r>
      <w:proofErr w:type="spellEnd"/>
      <w:r w:rsidRPr="004A315F">
        <w:rPr>
          <w:rFonts w:ascii="Arial" w:eastAsiaTheme="minorHAnsi" w:hAnsi="Arial" w:cs="Arial"/>
          <w:color w:val="A31515"/>
          <w:sz w:val="19"/>
          <w:szCs w:val="19"/>
        </w:rPr>
        <w:t xml:space="preserve"> </w:t>
      </w:r>
      <w:proofErr w:type="spellStart"/>
      <w:r w:rsidRPr="004A315F">
        <w:rPr>
          <w:rFonts w:ascii="Arial" w:eastAsiaTheme="minorHAnsi" w:hAnsi="Arial" w:cs="Arial"/>
          <w:color w:val="A31515"/>
          <w:sz w:val="19"/>
          <w:szCs w:val="19"/>
        </w:rPr>
        <w:t>text</w:t>
      </w:r>
      <w:proofErr w:type="spellEnd"/>
      <w:r w:rsidRPr="004A315F">
        <w:rPr>
          <w:rFonts w:ascii="Arial" w:eastAsiaTheme="minorHAnsi" w:hAnsi="Arial" w:cs="Arial"/>
          <w:color w:val="A31515"/>
          <w:sz w:val="19"/>
          <w:szCs w:val="19"/>
        </w:rPr>
        <w:t>"</w:t>
      </w:r>
      <w:r w:rsidRPr="004A315F">
        <w:rPr>
          <w:rFonts w:ascii="Arial" w:eastAsiaTheme="minorHAnsi" w:hAnsi="Arial" w:cs="Arial"/>
          <w:color w:val="000000"/>
          <w:sz w:val="19"/>
          <w:szCs w:val="19"/>
        </w:rPr>
        <w:t>);</w:t>
      </w:r>
    </w:p>
    <w:p w14:paraId="7FCCE40E" w14:textId="77777777" w:rsidR="00DE6FDE" w:rsidRPr="004A315F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code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= 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Console.Read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();</w:t>
      </w:r>
    </w:p>
    <w:p w14:paraId="7255EA37" w14:textId="77777777" w:rsidR="00DE6FDE" w:rsidRPr="004A315F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char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ch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= 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Convert.ToChar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(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code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); </w:t>
      </w:r>
    </w:p>
    <w:p w14:paraId="5E704846" w14:textId="77777777" w:rsidR="00DE6FDE" w:rsidRPr="004A315F" w:rsidRDefault="00DE6FDE" w:rsidP="00DE6FDE"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(</w:t>
      </w:r>
      <w:r w:rsidRPr="004A315F">
        <w:rPr>
          <w:rFonts w:ascii="Arial" w:eastAsiaTheme="minorHAnsi" w:hAnsi="Arial" w:cs="Arial"/>
          <w:color w:val="A31515"/>
          <w:sz w:val="19"/>
          <w:szCs w:val="19"/>
        </w:rPr>
        <w:t>""</w:t>
      </w:r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+ 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code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+ </w:t>
      </w:r>
      <w:r w:rsidRPr="004A315F">
        <w:rPr>
          <w:rFonts w:ascii="Arial" w:eastAsiaTheme="minorHAnsi" w:hAnsi="Arial" w:cs="Arial"/>
          <w:color w:val="A31515"/>
          <w:sz w:val="19"/>
          <w:szCs w:val="19"/>
        </w:rPr>
        <w:t>" - "</w:t>
      </w:r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+ 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ch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);</w:t>
      </w:r>
    </w:p>
    <w:p w14:paraId="14918963" w14:textId="77777777" w:rsidR="00DE6FDE" w:rsidRPr="00DE6FDE" w:rsidRDefault="00DE6FDE" w:rsidP="00DE6FDE">
      <w:pPr>
        <w:rPr>
          <w:sz w:val="24"/>
          <w:szCs w:val="24"/>
        </w:rPr>
      </w:pPr>
    </w:p>
    <w:p w14:paraId="2E505A48" w14:textId="77777777" w:rsidR="00DE6FDE" w:rsidRPr="004A315F" w:rsidRDefault="00DE6FDE" w:rsidP="00DE6FDE">
      <w:r w:rsidRPr="004A315F">
        <w:rPr>
          <w:noProof/>
          <w:lang w:val="en-US" w:eastAsia="en-US"/>
        </w:rPr>
        <w:drawing>
          <wp:inline distT="0" distB="0" distL="0" distR="0" wp14:anchorId="0CB75EA3" wp14:editId="71B645B7">
            <wp:extent cx="1145549" cy="587981"/>
            <wp:effectExtent l="0" t="0" r="0" b="3175"/>
            <wp:docPr id="4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A2F2549-F5F2-4084-8DFC-31BDC1C1C3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A2F2549-F5F2-4084-8DFC-31BDC1C1C3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56923" cy="5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4A" w14:textId="77777777" w:rsidR="00DE6FDE" w:rsidRPr="00DE6FDE" w:rsidRDefault="00DE6FDE" w:rsidP="00DE6FDE">
      <w:pPr>
        <w:rPr>
          <w:sz w:val="24"/>
          <w:szCs w:val="24"/>
        </w:rPr>
      </w:pPr>
    </w:p>
    <w:p w14:paraId="478FEB52" w14:textId="77777777" w:rsidR="00DE6FDE" w:rsidRPr="00DE6FDE" w:rsidRDefault="00DE6FDE" w:rsidP="00DE6FDE">
      <w:pPr>
        <w:ind w:firstLine="567"/>
        <w:jc w:val="both"/>
        <w:rPr>
          <w:sz w:val="24"/>
          <w:szCs w:val="24"/>
        </w:rPr>
      </w:pPr>
      <w:r w:rsidRPr="00DE6FDE">
        <w:rPr>
          <w:sz w:val="24"/>
          <w:szCs w:val="24"/>
        </w:rPr>
        <w:t xml:space="preserve">Основним методом, який використовується для читання даних з консолі, є метод </w:t>
      </w:r>
      <w:proofErr w:type="spellStart"/>
      <w:r w:rsidRPr="00DE6FDE">
        <w:rPr>
          <w:sz w:val="24"/>
          <w:szCs w:val="24"/>
        </w:rPr>
        <w:t>ReadLine</w:t>
      </w:r>
      <w:proofErr w:type="spellEnd"/>
      <w:r w:rsidRPr="00DE6FDE">
        <w:rPr>
          <w:sz w:val="24"/>
          <w:szCs w:val="24"/>
        </w:rPr>
        <w:t xml:space="preserve">(). Він читає з консолі рядок тексту, що завершується ознакою кінця рядка. Цей рядок є результатом, що повертається методом </w:t>
      </w:r>
      <w:proofErr w:type="spellStart"/>
      <w:r w:rsidRPr="00DE6FDE">
        <w:rPr>
          <w:sz w:val="24"/>
          <w:szCs w:val="24"/>
        </w:rPr>
        <w:t>ReadLine</w:t>
      </w:r>
      <w:proofErr w:type="spellEnd"/>
      <w:r w:rsidRPr="00DE6FDE">
        <w:rPr>
          <w:sz w:val="24"/>
          <w:szCs w:val="24"/>
        </w:rPr>
        <w:t>().</w:t>
      </w:r>
    </w:p>
    <w:p w14:paraId="77438BD7" w14:textId="77777777" w:rsidR="00DE6FDE" w:rsidRPr="00DE6FDE" w:rsidRDefault="00DE6FDE" w:rsidP="00DE6FDE">
      <w:pPr>
        <w:jc w:val="both"/>
        <w:rPr>
          <w:sz w:val="24"/>
          <w:szCs w:val="24"/>
        </w:rPr>
      </w:pPr>
    </w:p>
    <w:p w14:paraId="7558BC40" w14:textId="77777777" w:rsidR="00DE6FDE" w:rsidRPr="004A315F" w:rsidRDefault="00DE6FDE" w:rsidP="00DE6FDE">
      <w:pPr>
        <w:autoSpaceDE w:val="0"/>
        <w:autoSpaceDN w:val="0"/>
        <w:adjustRightInd w:val="0"/>
        <w:jc w:val="both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(</w:t>
      </w:r>
      <w:r w:rsidRPr="004A315F">
        <w:rPr>
          <w:rFonts w:ascii="Arial" w:eastAsiaTheme="minorHAnsi" w:hAnsi="Arial" w:cs="Arial"/>
          <w:color w:val="A31515"/>
          <w:sz w:val="19"/>
          <w:szCs w:val="19"/>
        </w:rPr>
        <w:t>"</w:t>
      </w:r>
      <w:proofErr w:type="spellStart"/>
      <w:r w:rsidRPr="004A315F">
        <w:rPr>
          <w:rFonts w:ascii="Arial" w:eastAsiaTheme="minorHAnsi" w:hAnsi="Arial" w:cs="Arial"/>
          <w:color w:val="A31515"/>
          <w:sz w:val="19"/>
          <w:szCs w:val="19"/>
        </w:rPr>
        <w:t>Input</w:t>
      </w:r>
      <w:proofErr w:type="spellEnd"/>
      <w:r w:rsidRPr="004A315F">
        <w:rPr>
          <w:rFonts w:ascii="Arial" w:eastAsiaTheme="minorHAnsi" w:hAnsi="Arial" w:cs="Arial"/>
          <w:color w:val="A31515"/>
          <w:sz w:val="19"/>
          <w:szCs w:val="19"/>
        </w:rPr>
        <w:t xml:space="preserve"> </w:t>
      </w:r>
      <w:proofErr w:type="spellStart"/>
      <w:r w:rsidRPr="004A315F">
        <w:rPr>
          <w:rFonts w:ascii="Arial" w:eastAsiaTheme="minorHAnsi" w:hAnsi="Arial" w:cs="Arial"/>
          <w:color w:val="A31515"/>
          <w:sz w:val="19"/>
          <w:szCs w:val="19"/>
        </w:rPr>
        <w:t>text</w:t>
      </w:r>
      <w:proofErr w:type="spellEnd"/>
      <w:r w:rsidRPr="004A315F">
        <w:rPr>
          <w:rFonts w:ascii="Arial" w:eastAsiaTheme="minorHAnsi" w:hAnsi="Arial" w:cs="Arial"/>
          <w:color w:val="A31515"/>
          <w:sz w:val="19"/>
          <w:szCs w:val="19"/>
        </w:rPr>
        <w:t>"</w:t>
      </w:r>
      <w:r w:rsidRPr="004A315F">
        <w:rPr>
          <w:rFonts w:ascii="Arial" w:eastAsiaTheme="minorHAnsi" w:hAnsi="Arial" w:cs="Arial"/>
          <w:color w:val="000000"/>
          <w:sz w:val="19"/>
          <w:szCs w:val="19"/>
        </w:rPr>
        <w:t>);</w:t>
      </w:r>
    </w:p>
    <w:p w14:paraId="683ADAE9" w14:textId="77777777" w:rsidR="00DE6FDE" w:rsidRPr="004A315F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string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str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= 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Console.ReadLine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();</w:t>
      </w:r>
    </w:p>
    <w:p w14:paraId="02317F4B" w14:textId="77777777" w:rsidR="00DE6FDE" w:rsidRPr="004A315F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(</w:t>
      </w:r>
      <w:r w:rsidRPr="004A315F">
        <w:rPr>
          <w:rFonts w:ascii="Arial" w:eastAsiaTheme="minorHAnsi" w:hAnsi="Arial" w:cs="Arial"/>
          <w:color w:val="A31515"/>
          <w:sz w:val="19"/>
          <w:szCs w:val="19"/>
        </w:rPr>
        <w:t>"</w:t>
      </w:r>
      <w:proofErr w:type="spellStart"/>
      <w:r w:rsidRPr="004A315F">
        <w:rPr>
          <w:rFonts w:ascii="Arial" w:eastAsiaTheme="minorHAnsi" w:hAnsi="Arial" w:cs="Arial"/>
          <w:color w:val="A31515"/>
          <w:sz w:val="19"/>
          <w:szCs w:val="19"/>
        </w:rPr>
        <w:t>Result</w:t>
      </w:r>
      <w:proofErr w:type="spellEnd"/>
      <w:r w:rsidRPr="004A315F">
        <w:rPr>
          <w:rFonts w:ascii="Arial" w:eastAsiaTheme="minorHAnsi" w:hAnsi="Arial" w:cs="Arial"/>
          <w:color w:val="A31515"/>
          <w:sz w:val="19"/>
          <w:szCs w:val="19"/>
        </w:rPr>
        <w:t>: "</w:t>
      </w:r>
      <w:r w:rsidRPr="004A315F">
        <w:rPr>
          <w:rFonts w:ascii="Arial" w:eastAsiaTheme="minorHAnsi" w:hAnsi="Arial" w:cs="Arial"/>
          <w:color w:val="000000"/>
          <w:sz w:val="19"/>
          <w:szCs w:val="19"/>
        </w:rPr>
        <w:t>);</w:t>
      </w:r>
    </w:p>
    <w:p w14:paraId="3FECFFA4" w14:textId="17D48BDA" w:rsidR="00DE6FDE" w:rsidRPr="004A315F" w:rsidRDefault="00DE6FDE" w:rsidP="00DE6FDE"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(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str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);   </w:t>
      </w:r>
    </w:p>
    <w:p w14:paraId="0218148B" w14:textId="77777777" w:rsidR="00DE6FDE" w:rsidRPr="00DE6FDE" w:rsidRDefault="00DE6FDE" w:rsidP="00DE6FDE">
      <w:pPr>
        <w:rPr>
          <w:sz w:val="24"/>
          <w:szCs w:val="24"/>
        </w:rPr>
      </w:pPr>
    </w:p>
    <w:p w14:paraId="70D8DA6E" w14:textId="77777777" w:rsidR="00DE6FDE" w:rsidRPr="004A315F" w:rsidRDefault="00DE6FDE" w:rsidP="00DE6FDE">
      <w:r w:rsidRPr="004A315F">
        <w:rPr>
          <w:rFonts w:ascii="Arial" w:eastAsiaTheme="minorHAnsi" w:hAnsi="Arial" w:cs="Arial"/>
          <w:noProof/>
          <w:color w:val="000000"/>
          <w:sz w:val="19"/>
          <w:szCs w:val="19"/>
          <w:lang w:val="en-US" w:eastAsia="en-US"/>
        </w:rPr>
        <w:drawing>
          <wp:inline distT="0" distB="0" distL="0" distR="0" wp14:anchorId="789D67A7" wp14:editId="499E5A58">
            <wp:extent cx="1206500" cy="7137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0A82C" w14:textId="77777777" w:rsidR="00DE6FDE" w:rsidRPr="00DE6FDE" w:rsidRDefault="00DE6FDE" w:rsidP="00DE6FDE">
      <w:pPr>
        <w:rPr>
          <w:sz w:val="24"/>
          <w:szCs w:val="24"/>
        </w:rPr>
      </w:pPr>
    </w:p>
    <w:p w14:paraId="2D807448" w14:textId="77777777" w:rsidR="00DE6FDE" w:rsidRPr="00DE6FDE" w:rsidRDefault="00DE6FDE" w:rsidP="00DE6FDE">
      <w:pPr>
        <w:ind w:firstLine="567"/>
        <w:jc w:val="both"/>
        <w:rPr>
          <w:sz w:val="24"/>
          <w:szCs w:val="24"/>
        </w:rPr>
      </w:pPr>
      <w:proofErr w:type="spellStart"/>
      <w:r w:rsidRPr="00122CE7">
        <w:rPr>
          <w:sz w:val="24"/>
          <w:szCs w:val="24"/>
          <w:highlight w:val="cyan"/>
        </w:rPr>
        <w:t>R</w:t>
      </w:r>
      <w:r w:rsidRPr="00DE6FDE">
        <w:rPr>
          <w:sz w:val="24"/>
          <w:szCs w:val="24"/>
        </w:rPr>
        <w:t>eadKey</w:t>
      </w:r>
      <w:proofErr w:type="spellEnd"/>
      <w:r w:rsidRPr="00DE6FDE">
        <w:rPr>
          <w:sz w:val="24"/>
          <w:szCs w:val="24"/>
        </w:rPr>
        <w:t>() отримує наступний натиснутий користувачем символ або функціональну клавішу. Натиснута клавіша відображається у вікні консолі.</w:t>
      </w:r>
    </w:p>
    <w:p w14:paraId="33F9AEE5" w14:textId="77777777" w:rsidR="00DE6FDE" w:rsidRPr="00DE6FDE" w:rsidRDefault="00DE6FDE" w:rsidP="00DE6FDE">
      <w:pPr>
        <w:ind w:firstLine="567"/>
        <w:jc w:val="both"/>
        <w:rPr>
          <w:sz w:val="24"/>
          <w:szCs w:val="24"/>
        </w:rPr>
      </w:pPr>
      <w:r w:rsidRPr="00DE6FDE">
        <w:rPr>
          <w:sz w:val="24"/>
          <w:szCs w:val="24"/>
        </w:rPr>
        <w:t xml:space="preserve">Одним з найбільш поширених способів використання методу </w:t>
      </w:r>
      <w:proofErr w:type="spellStart"/>
      <w:r w:rsidRPr="00DE6FDE">
        <w:rPr>
          <w:sz w:val="24"/>
          <w:szCs w:val="24"/>
        </w:rPr>
        <w:t>ReadKey</w:t>
      </w:r>
      <w:proofErr w:type="spellEnd"/>
      <w:r w:rsidRPr="00DE6FDE">
        <w:rPr>
          <w:sz w:val="24"/>
          <w:szCs w:val="24"/>
        </w:rPr>
        <w:t>() є зупинка виконання програми доти, доки користувач не натисне клавішу і програма не завершить роботу або не відобразить додаткове вікно з інформацією.</w:t>
      </w:r>
    </w:p>
    <w:p w14:paraId="23101A4C" w14:textId="77777777" w:rsidR="00DE6FDE" w:rsidRPr="00DE6FDE" w:rsidRDefault="00DE6FDE" w:rsidP="00DE6FDE">
      <w:pPr>
        <w:ind w:firstLine="567"/>
        <w:jc w:val="both"/>
        <w:rPr>
          <w:sz w:val="24"/>
          <w:szCs w:val="24"/>
        </w:rPr>
      </w:pPr>
      <w:r w:rsidRPr="00DE6FDE">
        <w:rPr>
          <w:sz w:val="24"/>
          <w:szCs w:val="24"/>
        </w:rPr>
        <w:t xml:space="preserve">Метод </w:t>
      </w:r>
      <w:proofErr w:type="spellStart"/>
      <w:r w:rsidRPr="00DE6FDE">
        <w:rPr>
          <w:sz w:val="24"/>
          <w:szCs w:val="24"/>
        </w:rPr>
        <w:t>ReadLine</w:t>
      </w:r>
      <w:proofErr w:type="spellEnd"/>
      <w:r w:rsidRPr="00DE6FDE">
        <w:rPr>
          <w:sz w:val="24"/>
          <w:szCs w:val="24"/>
        </w:rPr>
        <w:t>() повертає рядок тексту навіть коли вводяться числа. Щоб у подальшому використовувати введений рядок як число його потрібно конвертувати у число.</w:t>
      </w:r>
    </w:p>
    <w:p w14:paraId="3BCDA03D" w14:textId="77777777" w:rsidR="00DE6FDE" w:rsidRPr="00DE6FDE" w:rsidRDefault="00DE6FDE" w:rsidP="00DE6FDE">
      <w:pPr>
        <w:ind w:firstLine="567"/>
        <w:jc w:val="both"/>
        <w:rPr>
          <w:sz w:val="24"/>
          <w:szCs w:val="24"/>
        </w:rPr>
      </w:pPr>
      <w:r w:rsidRPr="00E91377">
        <w:rPr>
          <w:sz w:val="24"/>
          <w:szCs w:val="24"/>
          <w:highlight w:val="cyan"/>
        </w:rPr>
        <w:t>К</w:t>
      </w:r>
      <w:r w:rsidRPr="00DE6FDE">
        <w:rPr>
          <w:sz w:val="24"/>
          <w:szCs w:val="24"/>
        </w:rPr>
        <w:t xml:space="preserve">лас </w:t>
      </w:r>
      <w:proofErr w:type="spellStart"/>
      <w:r w:rsidRPr="00DE6FDE">
        <w:rPr>
          <w:sz w:val="24"/>
          <w:szCs w:val="24"/>
        </w:rPr>
        <w:t>Convert</w:t>
      </w:r>
      <w:proofErr w:type="spellEnd"/>
      <w:r w:rsidRPr="00DE6FDE">
        <w:rPr>
          <w:sz w:val="24"/>
          <w:szCs w:val="24"/>
        </w:rPr>
        <w:t xml:space="preserve"> представляє спосіб перетворення значень. Для цього в ньому визначено такі статичні методи:</w:t>
      </w:r>
    </w:p>
    <w:p w14:paraId="5A891AB3" w14:textId="77777777" w:rsidR="00DE6FDE" w:rsidRPr="004A315F" w:rsidRDefault="00DE6FDE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proofErr w:type="spellStart"/>
      <w:r w:rsidRPr="004A315F">
        <w:rPr>
          <w:lang w:val="uk-UA"/>
        </w:rPr>
        <w:t>ToBoolean</w:t>
      </w:r>
      <w:proofErr w:type="spellEnd"/>
      <w:r w:rsidRPr="004A315F">
        <w:rPr>
          <w:lang w:val="uk-UA"/>
        </w:rPr>
        <w:t>(</w:t>
      </w:r>
      <w:proofErr w:type="spellStart"/>
      <w:r w:rsidRPr="004A315F">
        <w:rPr>
          <w:lang w:val="uk-UA"/>
        </w:rPr>
        <w:t>value</w:t>
      </w:r>
      <w:proofErr w:type="spellEnd"/>
      <w:r w:rsidRPr="004A315F">
        <w:rPr>
          <w:lang w:val="uk-UA"/>
        </w:rPr>
        <w:t>)</w:t>
      </w:r>
    </w:p>
    <w:p w14:paraId="58D23D5C" w14:textId="77777777" w:rsidR="00DE6FDE" w:rsidRPr="004A315F" w:rsidRDefault="00DE6FDE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proofErr w:type="spellStart"/>
      <w:r w:rsidRPr="004A315F">
        <w:rPr>
          <w:lang w:val="uk-UA"/>
        </w:rPr>
        <w:t>ToByte</w:t>
      </w:r>
      <w:proofErr w:type="spellEnd"/>
      <w:r w:rsidRPr="004A315F">
        <w:rPr>
          <w:lang w:val="uk-UA"/>
        </w:rPr>
        <w:t>(</w:t>
      </w:r>
      <w:proofErr w:type="spellStart"/>
      <w:r w:rsidRPr="004A315F">
        <w:rPr>
          <w:lang w:val="uk-UA"/>
        </w:rPr>
        <w:t>value</w:t>
      </w:r>
      <w:proofErr w:type="spellEnd"/>
      <w:r w:rsidRPr="004A315F">
        <w:rPr>
          <w:lang w:val="uk-UA"/>
        </w:rPr>
        <w:t>)</w:t>
      </w:r>
    </w:p>
    <w:p w14:paraId="1488E7B0" w14:textId="77777777" w:rsidR="00DE6FDE" w:rsidRPr="004A315F" w:rsidRDefault="00DE6FDE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proofErr w:type="spellStart"/>
      <w:r w:rsidRPr="004A315F">
        <w:rPr>
          <w:lang w:val="uk-UA"/>
        </w:rPr>
        <w:t>ToChar</w:t>
      </w:r>
      <w:proofErr w:type="spellEnd"/>
      <w:r w:rsidRPr="004A315F">
        <w:rPr>
          <w:lang w:val="uk-UA"/>
        </w:rPr>
        <w:t>(</w:t>
      </w:r>
      <w:proofErr w:type="spellStart"/>
      <w:r w:rsidRPr="004A315F">
        <w:rPr>
          <w:lang w:val="uk-UA"/>
        </w:rPr>
        <w:t>value</w:t>
      </w:r>
      <w:proofErr w:type="spellEnd"/>
      <w:r w:rsidRPr="004A315F">
        <w:rPr>
          <w:lang w:val="uk-UA"/>
        </w:rPr>
        <w:t>)</w:t>
      </w:r>
    </w:p>
    <w:p w14:paraId="632D08AD" w14:textId="77777777" w:rsidR="00DE6FDE" w:rsidRPr="004A315F" w:rsidRDefault="00DE6FDE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proofErr w:type="spellStart"/>
      <w:r w:rsidRPr="004A315F">
        <w:rPr>
          <w:lang w:val="uk-UA"/>
        </w:rPr>
        <w:t>ToDateTime</w:t>
      </w:r>
      <w:proofErr w:type="spellEnd"/>
      <w:r w:rsidRPr="004A315F">
        <w:rPr>
          <w:lang w:val="uk-UA"/>
        </w:rPr>
        <w:t>(</w:t>
      </w:r>
      <w:proofErr w:type="spellStart"/>
      <w:r w:rsidRPr="004A315F">
        <w:rPr>
          <w:lang w:val="uk-UA"/>
        </w:rPr>
        <w:t>value</w:t>
      </w:r>
      <w:proofErr w:type="spellEnd"/>
      <w:r w:rsidRPr="004A315F">
        <w:rPr>
          <w:lang w:val="uk-UA"/>
        </w:rPr>
        <w:t>)</w:t>
      </w:r>
    </w:p>
    <w:p w14:paraId="51B2C876" w14:textId="77777777" w:rsidR="00DE6FDE" w:rsidRPr="004A315F" w:rsidRDefault="00DE6FDE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proofErr w:type="spellStart"/>
      <w:r w:rsidRPr="004A315F">
        <w:rPr>
          <w:lang w:val="uk-UA"/>
        </w:rPr>
        <w:t>ToDecimal</w:t>
      </w:r>
      <w:proofErr w:type="spellEnd"/>
      <w:r w:rsidRPr="004A315F">
        <w:rPr>
          <w:lang w:val="uk-UA"/>
        </w:rPr>
        <w:t>(</w:t>
      </w:r>
      <w:proofErr w:type="spellStart"/>
      <w:r w:rsidRPr="004A315F">
        <w:rPr>
          <w:lang w:val="uk-UA"/>
        </w:rPr>
        <w:t>value</w:t>
      </w:r>
      <w:proofErr w:type="spellEnd"/>
      <w:r w:rsidRPr="004A315F">
        <w:rPr>
          <w:lang w:val="uk-UA"/>
        </w:rPr>
        <w:t>)</w:t>
      </w:r>
    </w:p>
    <w:p w14:paraId="52C13B1F" w14:textId="77777777" w:rsidR="00DE6FDE" w:rsidRPr="004A315F" w:rsidRDefault="00DE6FDE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proofErr w:type="spellStart"/>
      <w:r w:rsidRPr="004A315F">
        <w:rPr>
          <w:lang w:val="uk-UA"/>
        </w:rPr>
        <w:t>ToDouble</w:t>
      </w:r>
      <w:proofErr w:type="spellEnd"/>
      <w:r w:rsidRPr="004A315F">
        <w:rPr>
          <w:lang w:val="uk-UA"/>
        </w:rPr>
        <w:t>(</w:t>
      </w:r>
      <w:proofErr w:type="spellStart"/>
      <w:r w:rsidRPr="004A315F">
        <w:rPr>
          <w:lang w:val="uk-UA"/>
        </w:rPr>
        <w:t>value</w:t>
      </w:r>
      <w:proofErr w:type="spellEnd"/>
      <w:r w:rsidRPr="004A315F">
        <w:rPr>
          <w:lang w:val="uk-UA"/>
        </w:rPr>
        <w:t>)</w:t>
      </w:r>
    </w:p>
    <w:p w14:paraId="5A05EF73" w14:textId="77777777" w:rsidR="00DE6FDE" w:rsidRPr="004A315F" w:rsidRDefault="00DE6FDE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4A315F">
        <w:rPr>
          <w:lang w:val="uk-UA"/>
        </w:rPr>
        <w:t>ToInt16(</w:t>
      </w:r>
      <w:proofErr w:type="spellStart"/>
      <w:r w:rsidRPr="004A315F">
        <w:rPr>
          <w:lang w:val="uk-UA"/>
        </w:rPr>
        <w:t>value</w:t>
      </w:r>
      <w:proofErr w:type="spellEnd"/>
      <w:r w:rsidRPr="004A315F">
        <w:rPr>
          <w:lang w:val="uk-UA"/>
        </w:rPr>
        <w:t>)</w:t>
      </w:r>
    </w:p>
    <w:p w14:paraId="30BFEACA" w14:textId="77777777" w:rsidR="00DE6FDE" w:rsidRPr="004A315F" w:rsidRDefault="00DE6FDE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4A315F">
        <w:rPr>
          <w:lang w:val="uk-UA"/>
        </w:rPr>
        <w:t>ToInt32(</w:t>
      </w:r>
      <w:proofErr w:type="spellStart"/>
      <w:r w:rsidRPr="004A315F">
        <w:rPr>
          <w:lang w:val="uk-UA"/>
        </w:rPr>
        <w:t>value</w:t>
      </w:r>
      <w:proofErr w:type="spellEnd"/>
      <w:r w:rsidRPr="004A315F">
        <w:rPr>
          <w:lang w:val="uk-UA"/>
        </w:rPr>
        <w:t>)</w:t>
      </w:r>
    </w:p>
    <w:p w14:paraId="4D9F2352" w14:textId="77777777" w:rsidR="00DE6FDE" w:rsidRPr="004A315F" w:rsidRDefault="00DE6FDE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4A315F">
        <w:rPr>
          <w:lang w:val="uk-UA"/>
        </w:rPr>
        <w:t>ToInt64(</w:t>
      </w:r>
      <w:proofErr w:type="spellStart"/>
      <w:r w:rsidRPr="004A315F">
        <w:rPr>
          <w:lang w:val="uk-UA"/>
        </w:rPr>
        <w:t>value</w:t>
      </w:r>
      <w:proofErr w:type="spellEnd"/>
      <w:r w:rsidRPr="004A315F">
        <w:rPr>
          <w:lang w:val="uk-UA"/>
        </w:rPr>
        <w:t>)</w:t>
      </w:r>
    </w:p>
    <w:p w14:paraId="6D1AD5C1" w14:textId="77777777" w:rsidR="00DE6FDE" w:rsidRPr="004A315F" w:rsidRDefault="00DE6FDE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proofErr w:type="spellStart"/>
      <w:r w:rsidRPr="004A315F">
        <w:rPr>
          <w:lang w:val="uk-UA"/>
        </w:rPr>
        <w:t>ToSByte</w:t>
      </w:r>
      <w:proofErr w:type="spellEnd"/>
      <w:r w:rsidRPr="004A315F">
        <w:rPr>
          <w:lang w:val="uk-UA"/>
        </w:rPr>
        <w:t>(</w:t>
      </w:r>
      <w:proofErr w:type="spellStart"/>
      <w:r w:rsidRPr="004A315F">
        <w:rPr>
          <w:lang w:val="uk-UA"/>
        </w:rPr>
        <w:t>value</w:t>
      </w:r>
      <w:proofErr w:type="spellEnd"/>
      <w:r w:rsidRPr="004A315F">
        <w:rPr>
          <w:lang w:val="uk-UA"/>
        </w:rPr>
        <w:t>)</w:t>
      </w:r>
    </w:p>
    <w:p w14:paraId="39874C91" w14:textId="77777777" w:rsidR="00DE6FDE" w:rsidRPr="004A315F" w:rsidRDefault="00DE6FDE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proofErr w:type="spellStart"/>
      <w:r w:rsidRPr="004A315F">
        <w:rPr>
          <w:lang w:val="uk-UA"/>
        </w:rPr>
        <w:t>ToSingle</w:t>
      </w:r>
      <w:proofErr w:type="spellEnd"/>
      <w:r w:rsidRPr="004A315F">
        <w:rPr>
          <w:lang w:val="uk-UA"/>
        </w:rPr>
        <w:t>(</w:t>
      </w:r>
      <w:proofErr w:type="spellStart"/>
      <w:r w:rsidRPr="004A315F">
        <w:rPr>
          <w:lang w:val="uk-UA"/>
        </w:rPr>
        <w:t>value</w:t>
      </w:r>
      <w:proofErr w:type="spellEnd"/>
      <w:r w:rsidRPr="004A315F">
        <w:rPr>
          <w:lang w:val="uk-UA"/>
        </w:rPr>
        <w:t>)</w:t>
      </w:r>
    </w:p>
    <w:p w14:paraId="16912F78" w14:textId="77777777" w:rsidR="00DE6FDE" w:rsidRPr="004A315F" w:rsidRDefault="00DE6FDE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4A315F">
        <w:rPr>
          <w:lang w:val="uk-UA"/>
        </w:rPr>
        <w:t>ToUInt16(</w:t>
      </w:r>
      <w:proofErr w:type="spellStart"/>
      <w:r w:rsidRPr="004A315F">
        <w:rPr>
          <w:lang w:val="uk-UA"/>
        </w:rPr>
        <w:t>value</w:t>
      </w:r>
      <w:proofErr w:type="spellEnd"/>
      <w:r w:rsidRPr="004A315F">
        <w:rPr>
          <w:lang w:val="uk-UA"/>
        </w:rPr>
        <w:t>)</w:t>
      </w:r>
    </w:p>
    <w:p w14:paraId="5AD6CB6F" w14:textId="77777777" w:rsidR="00DE6FDE" w:rsidRPr="004A315F" w:rsidRDefault="00DE6FDE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4A315F">
        <w:rPr>
          <w:lang w:val="uk-UA"/>
        </w:rPr>
        <w:t>ToUInt32(</w:t>
      </w:r>
      <w:proofErr w:type="spellStart"/>
      <w:r w:rsidRPr="004A315F">
        <w:rPr>
          <w:lang w:val="uk-UA"/>
        </w:rPr>
        <w:t>value</w:t>
      </w:r>
      <w:proofErr w:type="spellEnd"/>
      <w:r w:rsidRPr="004A315F">
        <w:rPr>
          <w:lang w:val="uk-UA"/>
        </w:rPr>
        <w:t>)</w:t>
      </w:r>
    </w:p>
    <w:p w14:paraId="7D474E0B" w14:textId="77777777" w:rsidR="00DE6FDE" w:rsidRPr="004A315F" w:rsidRDefault="00DE6FDE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4A315F">
        <w:rPr>
          <w:lang w:val="uk-UA"/>
        </w:rPr>
        <w:t>ToUInt64(</w:t>
      </w:r>
      <w:proofErr w:type="spellStart"/>
      <w:r w:rsidRPr="004A315F">
        <w:rPr>
          <w:lang w:val="uk-UA"/>
        </w:rPr>
        <w:t>value</w:t>
      </w:r>
      <w:proofErr w:type="spellEnd"/>
      <w:r w:rsidRPr="004A315F">
        <w:rPr>
          <w:lang w:val="uk-UA"/>
        </w:rPr>
        <w:t>)</w:t>
      </w:r>
    </w:p>
    <w:p w14:paraId="3389EB57" w14:textId="77777777" w:rsidR="00DE6FDE" w:rsidRPr="00DE6FDE" w:rsidRDefault="00DE6FDE" w:rsidP="00DE6FDE">
      <w:pPr>
        <w:ind w:firstLine="567"/>
        <w:jc w:val="both"/>
        <w:rPr>
          <w:sz w:val="24"/>
          <w:szCs w:val="24"/>
        </w:rPr>
      </w:pPr>
      <w:r w:rsidRPr="00DE6FDE">
        <w:rPr>
          <w:sz w:val="24"/>
          <w:szCs w:val="24"/>
        </w:rPr>
        <w:t>Як параметр у ці методи може передаватися значення різних примітивних типів, необов'язково рядки.</w:t>
      </w:r>
    </w:p>
    <w:p w14:paraId="4D163F72" w14:textId="77777777" w:rsidR="00DE6FDE" w:rsidRPr="00DE6FDE" w:rsidRDefault="00DE6FDE" w:rsidP="00DE6FDE">
      <w:pPr>
        <w:ind w:firstLine="567"/>
        <w:jc w:val="both"/>
        <w:rPr>
          <w:sz w:val="24"/>
          <w:szCs w:val="24"/>
        </w:rPr>
      </w:pPr>
      <w:r w:rsidRPr="00DE6FDE">
        <w:rPr>
          <w:sz w:val="24"/>
          <w:szCs w:val="24"/>
        </w:rPr>
        <w:t>Наприклад:</w:t>
      </w:r>
    </w:p>
    <w:p w14:paraId="698CE642" w14:textId="77777777" w:rsidR="00DE6FDE" w:rsidRPr="00DE6FDE" w:rsidRDefault="00DE6FDE" w:rsidP="00DE6FDE">
      <w:pPr>
        <w:rPr>
          <w:sz w:val="24"/>
          <w:szCs w:val="24"/>
        </w:rPr>
      </w:pPr>
    </w:p>
    <w:p w14:paraId="5D6A56C1" w14:textId="77777777" w:rsidR="00DE6FDE" w:rsidRPr="004A315F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(</w:t>
      </w:r>
      <w:r w:rsidRPr="004A315F">
        <w:rPr>
          <w:rFonts w:ascii="Arial" w:eastAsiaTheme="minorHAnsi" w:hAnsi="Arial" w:cs="Arial"/>
          <w:color w:val="A31515"/>
          <w:sz w:val="19"/>
          <w:szCs w:val="19"/>
        </w:rPr>
        <w:t>"</w:t>
      </w:r>
      <w:proofErr w:type="spellStart"/>
      <w:r w:rsidRPr="004A315F">
        <w:rPr>
          <w:rFonts w:ascii="Arial" w:eastAsiaTheme="minorHAnsi" w:hAnsi="Arial" w:cs="Arial"/>
          <w:color w:val="A31515"/>
          <w:sz w:val="19"/>
          <w:szCs w:val="19"/>
        </w:rPr>
        <w:t>Input</w:t>
      </w:r>
      <w:proofErr w:type="spellEnd"/>
      <w:r w:rsidRPr="004A315F">
        <w:rPr>
          <w:rFonts w:ascii="Arial" w:eastAsiaTheme="minorHAnsi" w:hAnsi="Arial" w:cs="Arial"/>
          <w:color w:val="A31515"/>
          <w:sz w:val="19"/>
          <w:szCs w:val="19"/>
        </w:rPr>
        <w:t xml:space="preserve"> a </w:t>
      </w:r>
      <w:proofErr w:type="spellStart"/>
      <w:r w:rsidRPr="004A315F">
        <w:rPr>
          <w:rFonts w:ascii="Arial" w:eastAsiaTheme="minorHAnsi" w:hAnsi="Arial" w:cs="Arial"/>
          <w:color w:val="A31515"/>
          <w:sz w:val="19"/>
          <w:szCs w:val="19"/>
        </w:rPr>
        <w:t>number</w:t>
      </w:r>
      <w:proofErr w:type="spellEnd"/>
      <w:r w:rsidRPr="004A315F">
        <w:rPr>
          <w:rFonts w:ascii="Arial" w:eastAsiaTheme="minorHAnsi" w:hAnsi="Arial" w:cs="Arial"/>
          <w:color w:val="A31515"/>
          <w:sz w:val="19"/>
          <w:szCs w:val="19"/>
        </w:rPr>
        <w:t>: "</w:t>
      </w:r>
      <w:r w:rsidRPr="004A315F">
        <w:rPr>
          <w:rFonts w:ascii="Arial" w:eastAsiaTheme="minorHAnsi" w:hAnsi="Arial" w:cs="Arial"/>
          <w:color w:val="000000"/>
          <w:sz w:val="19"/>
          <w:szCs w:val="19"/>
        </w:rPr>
        <w:t>);</w:t>
      </w:r>
    </w:p>
    <w:p w14:paraId="538F0FB7" w14:textId="77777777" w:rsidR="00DE6FDE" w:rsidRPr="004A315F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string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str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= 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Console.ReadLine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();</w:t>
      </w:r>
    </w:p>
    <w:p w14:paraId="325AC502" w14:textId="77777777" w:rsidR="00DE6FDE" w:rsidRPr="004A315F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number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= Convert.ToInt32(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str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);</w:t>
      </w:r>
    </w:p>
    <w:p w14:paraId="6AF81F33" w14:textId="77777777" w:rsidR="00DE6FDE" w:rsidRPr="004A315F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number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*= 10;</w:t>
      </w:r>
    </w:p>
    <w:p w14:paraId="4BD1C9D5" w14:textId="77777777" w:rsidR="00DE6FDE" w:rsidRPr="004A315F" w:rsidRDefault="00DE6FDE" w:rsidP="00DE6FDE"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(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number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);</w:t>
      </w:r>
    </w:p>
    <w:p w14:paraId="4A38D635" w14:textId="77777777" w:rsidR="00DE6FDE" w:rsidRPr="00DE6FDE" w:rsidRDefault="00DE6FDE" w:rsidP="00DE6FDE">
      <w:pPr>
        <w:rPr>
          <w:sz w:val="24"/>
          <w:szCs w:val="24"/>
        </w:rPr>
      </w:pPr>
    </w:p>
    <w:p w14:paraId="017E8354" w14:textId="77777777" w:rsidR="00DE6FDE" w:rsidRPr="004A315F" w:rsidRDefault="00DE6FDE" w:rsidP="00DE6FDE">
      <w:r w:rsidRPr="004A315F">
        <w:rPr>
          <w:noProof/>
          <w:lang w:val="en-US" w:eastAsia="en-US"/>
        </w:rPr>
        <w:drawing>
          <wp:inline distT="0" distB="0" distL="0" distR="0" wp14:anchorId="62239E46" wp14:editId="0B7BC9F0">
            <wp:extent cx="1250950" cy="523240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D959" w14:textId="77777777" w:rsidR="00DE6FDE" w:rsidRPr="00DE6FDE" w:rsidRDefault="00DE6FDE" w:rsidP="00DE6FDE">
      <w:pPr>
        <w:rPr>
          <w:sz w:val="24"/>
          <w:szCs w:val="24"/>
        </w:rPr>
      </w:pPr>
    </w:p>
    <w:p w14:paraId="031F0F24" w14:textId="77777777" w:rsidR="00DE6FDE" w:rsidRPr="004F5434" w:rsidRDefault="00DE6FDE" w:rsidP="004F5434">
      <w:pPr>
        <w:ind w:firstLine="567"/>
        <w:jc w:val="both"/>
        <w:rPr>
          <w:sz w:val="24"/>
          <w:szCs w:val="24"/>
        </w:rPr>
      </w:pPr>
      <w:r w:rsidRPr="004F5434">
        <w:rPr>
          <w:sz w:val="24"/>
          <w:szCs w:val="24"/>
        </w:rPr>
        <w:t>Цей запис можна записати компактніше:</w:t>
      </w:r>
    </w:p>
    <w:p w14:paraId="599494FE" w14:textId="77777777" w:rsidR="00DE6FDE" w:rsidRPr="00DE6FDE" w:rsidRDefault="00DE6FDE" w:rsidP="00DE6FDE">
      <w:pPr>
        <w:rPr>
          <w:sz w:val="24"/>
          <w:szCs w:val="24"/>
        </w:rPr>
      </w:pPr>
    </w:p>
    <w:p w14:paraId="3424C7F7" w14:textId="77777777" w:rsidR="00DE6FDE" w:rsidRPr="004A315F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(</w:t>
      </w:r>
      <w:r w:rsidRPr="004A315F">
        <w:rPr>
          <w:rFonts w:ascii="Arial" w:eastAsiaTheme="minorHAnsi" w:hAnsi="Arial" w:cs="Arial"/>
          <w:color w:val="A31515"/>
          <w:sz w:val="19"/>
          <w:szCs w:val="19"/>
        </w:rPr>
        <w:t>"</w:t>
      </w:r>
      <w:proofErr w:type="spellStart"/>
      <w:r w:rsidRPr="004A315F">
        <w:rPr>
          <w:rFonts w:ascii="Arial" w:eastAsiaTheme="minorHAnsi" w:hAnsi="Arial" w:cs="Arial"/>
          <w:color w:val="A31515"/>
          <w:sz w:val="19"/>
          <w:szCs w:val="19"/>
        </w:rPr>
        <w:t>Input</w:t>
      </w:r>
      <w:proofErr w:type="spellEnd"/>
      <w:r w:rsidRPr="004A315F">
        <w:rPr>
          <w:rFonts w:ascii="Arial" w:eastAsiaTheme="minorHAnsi" w:hAnsi="Arial" w:cs="Arial"/>
          <w:color w:val="A31515"/>
          <w:sz w:val="19"/>
          <w:szCs w:val="19"/>
        </w:rPr>
        <w:t xml:space="preserve"> a </w:t>
      </w:r>
      <w:proofErr w:type="spellStart"/>
      <w:r w:rsidRPr="004A315F">
        <w:rPr>
          <w:rFonts w:ascii="Arial" w:eastAsiaTheme="minorHAnsi" w:hAnsi="Arial" w:cs="Arial"/>
          <w:color w:val="A31515"/>
          <w:sz w:val="19"/>
          <w:szCs w:val="19"/>
        </w:rPr>
        <w:t>number</w:t>
      </w:r>
      <w:proofErr w:type="spellEnd"/>
      <w:r w:rsidRPr="004A315F">
        <w:rPr>
          <w:rFonts w:ascii="Arial" w:eastAsiaTheme="minorHAnsi" w:hAnsi="Arial" w:cs="Arial"/>
          <w:color w:val="A31515"/>
          <w:sz w:val="19"/>
          <w:szCs w:val="19"/>
        </w:rPr>
        <w:t>: "</w:t>
      </w:r>
      <w:r w:rsidRPr="004A315F">
        <w:rPr>
          <w:rFonts w:ascii="Arial" w:eastAsiaTheme="minorHAnsi" w:hAnsi="Arial" w:cs="Arial"/>
          <w:color w:val="000000"/>
          <w:sz w:val="19"/>
          <w:szCs w:val="19"/>
        </w:rPr>
        <w:t>);</w:t>
      </w:r>
    </w:p>
    <w:p w14:paraId="02182A99" w14:textId="77777777" w:rsidR="00DE6FDE" w:rsidRPr="004A315F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number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= Convert.ToInt32(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Console.ReadLine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());</w:t>
      </w:r>
    </w:p>
    <w:p w14:paraId="111B5C8F" w14:textId="77777777" w:rsidR="00DE6FDE" w:rsidRPr="004A315F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number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*= 10;</w:t>
      </w:r>
    </w:p>
    <w:p w14:paraId="61BAA301" w14:textId="77777777" w:rsidR="00DE6FDE" w:rsidRPr="004A315F" w:rsidRDefault="00DE6FDE" w:rsidP="00DE6FDE"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(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number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);</w:t>
      </w:r>
    </w:p>
    <w:p w14:paraId="500C3B06" w14:textId="77777777" w:rsidR="00DE6FDE" w:rsidRPr="004F5434" w:rsidRDefault="00DE6FDE" w:rsidP="00DE6FDE">
      <w:pPr>
        <w:rPr>
          <w:sz w:val="24"/>
          <w:szCs w:val="24"/>
        </w:rPr>
      </w:pPr>
    </w:p>
    <w:p w14:paraId="004130F9" w14:textId="77777777" w:rsidR="00DE6FDE" w:rsidRPr="004F5434" w:rsidRDefault="00DE6FDE" w:rsidP="004F5434">
      <w:pPr>
        <w:ind w:firstLine="567"/>
        <w:jc w:val="both"/>
        <w:rPr>
          <w:sz w:val="24"/>
          <w:szCs w:val="24"/>
        </w:rPr>
      </w:pPr>
      <w:r w:rsidRPr="004F5434">
        <w:rPr>
          <w:sz w:val="24"/>
          <w:szCs w:val="24"/>
        </w:rPr>
        <w:t xml:space="preserve">Якщо методу з класу </w:t>
      </w:r>
      <w:proofErr w:type="spellStart"/>
      <w:r w:rsidRPr="004F5434">
        <w:rPr>
          <w:sz w:val="24"/>
          <w:szCs w:val="24"/>
        </w:rPr>
        <w:t>Convert</w:t>
      </w:r>
      <w:proofErr w:type="spellEnd"/>
      <w:r w:rsidRPr="004F5434">
        <w:rPr>
          <w:sz w:val="24"/>
          <w:szCs w:val="24"/>
        </w:rPr>
        <w:t xml:space="preserve"> не вдасться перетворити значення до потрібного типу, він </w:t>
      </w:r>
      <w:r w:rsidRPr="00224A7A">
        <w:rPr>
          <w:sz w:val="24"/>
          <w:szCs w:val="24"/>
          <w:highlight w:val="yellow"/>
        </w:rPr>
        <w:t>викидає виняток</w:t>
      </w:r>
      <w:r w:rsidRPr="004F5434">
        <w:rPr>
          <w:sz w:val="24"/>
          <w:szCs w:val="24"/>
        </w:rPr>
        <w:t xml:space="preserve"> </w:t>
      </w:r>
      <w:proofErr w:type="spellStart"/>
      <w:r w:rsidRPr="004F5434">
        <w:rPr>
          <w:sz w:val="24"/>
          <w:szCs w:val="24"/>
        </w:rPr>
        <w:t>FormatException</w:t>
      </w:r>
      <w:proofErr w:type="spellEnd"/>
      <w:r w:rsidRPr="004F5434">
        <w:rPr>
          <w:sz w:val="24"/>
          <w:szCs w:val="24"/>
        </w:rPr>
        <w:t xml:space="preserve">. Наприклад, якщо при запуску попереднього коду замість числа ввести строку, то програма </w:t>
      </w:r>
      <w:r w:rsidRPr="00224A7A">
        <w:rPr>
          <w:sz w:val="24"/>
          <w:szCs w:val="24"/>
          <w:highlight w:val="yellow"/>
        </w:rPr>
        <w:t>викидає виняток</w:t>
      </w:r>
      <w:r w:rsidRPr="004F5434">
        <w:rPr>
          <w:sz w:val="24"/>
          <w:szCs w:val="24"/>
        </w:rPr>
        <w:t xml:space="preserve"> </w:t>
      </w:r>
      <w:proofErr w:type="spellStart"/>
      <w:r w:rsidRPr="004F5434">
        <w:rPr>
          <w:sz w:val="24"/>
          <w:szCs w:val="24"/>
        </w:rPr>
        <w:t>FormatException</w:t>
      </w:r>
      <w:proofErr w:type="spellEnd"/>
      <w:r w:rsidRPr="004F5434">
        <w:rPr>
          <w:sz w:val="24"/>
          <w:szCs w:val="24"/>
        </w:rPr>
        <w:t>.</w:t>
      </w:r>
    </w:p>
    <w:p w14:paraId="60006120" w14:textId="77777777" w:rsidR="00DE6FDE" w:rsidRPr="004F5434" w:rsidRDefault="00DE6FDE" w:rsidP="00DE6FDE">
      <w:pPr>
        <w:rPr>
          <w:sz w:val="24"/>
          <w:szCs w:val="24"/>
        </w:rPr>
      </w:pPr>
    </w:p>
    <w:p w14:paraId="099AE9F6" w14:textId="77777777" w:rsidR="00DE6FDE" w:rsidRPr="004A315F" w:rsidRDefault="00DE6FDE" w:rsidP="00DE6FDE">
      <w:pPr>
        <w:jc w:val="center"/>
      </w:pPr>
      <w:r w:rsidRPr="004A315F">
        <w:rPr>
          <w:noProof/>
          <w:lang w:val="en-US" w:eastAsia="en-US"/>
        </w:rPr>
        <w:drawing>
          <wp:inline distT="0" distB="0" distL="0" distR="0" wp14:anchorId="26FEB2E3" wp14:editId="142178DF">
            <wp:extent cx="5255250" cy="1723466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010" cy="172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425C" w14:textId="1BA42DC5" w:rsidR="00DE6FDE" w:rsidRPr="004F5434" w:rsidRDefault="00DE6FDE" w:rsidP="00DE6FDE">
      <w:pPr>
        <w:jc w:val="center"/>
        <w:rPr>
          <w:sz w:val="24"/>
          <w:szCs w:val="24"/>
        </w:rPr>
      </w:pPr>
      <w:r w:rsidRPr="004F5434">
        <w:rPr>
          <w:sz w:val="24"/>
          <w:szCs w:val="24"/>
        </w:rPr>
        <w:t xml:space="preserve">Рисунок </w:t>
      </w:r>
      <w:r w:rsidR="004F5434" w:rsidRPr="004F5434">
        <w:rPr>
          <w:sz w:val="24"/>
          <w:szCs w:val="24"/>
        </w:rPr>
        <w:t>4</w:t>
      </w:r>
      <w:r w:rsidRPr="004F5434">
        <w:rPr>
          <w:sz w:val="24"/>
          <w:szCs w:val="24"/>
        </w:rPr>
        <w:t xml:space="preserve">.1 – Виняток </w:t>
      </w:r>
      <w:proofErr w:type="spellStart"/>
      <w:r w:rsidRPr="004F5434">
        <w:rPr>
          <w:sz w:val="24"/>
          <w:szCs w:val="24"/>
        </w:rPr>
        <w:t>FormatException</w:t>
      </w:r>
      <w:proofErr w:type="spellEnd"/>
    </w:p>
    <w:p w14:paraId="19147B8C" w14:textId="77777777" w:rsidR="00DE6FDE" w:rsidRPr="004F5434" w:rsidRDefault="00DE6FDE" w:rsidP="00DE6FDE">
      <w:pPr>
        <w:rPr>
          <w:sz w:val="24"/>
          <w:szCs w:val="24"/>
        </w:rPr>
      </w:pPr>
    </w:p>
    <w:p w14:paraId="41D45F35" w14:textId="77777777" w:rsidR="00DE6FDE" w:rsidRPr="004F5434" w:rsidRDefault="00DE6FDE" w:rsidP="004F5434">
      <w:pPr>
        <w:ind w:firstLine="567"/>
        <w:jc w:val="both"/>
        <w:rPr>
          <w:sz w:val="24"/>
          <w:szCs w:val="24"/>
        </w:rPr>
      </w:pPr>
      <w:r w:rsidRPr="004F5434">
        <w:rPr>
          <w:sz w:val="24"/>
          <w:szCs w:val="24"/>
        </w:rPr>
        <w:t xml:space="preserve">Для уникнення </w:t>
      </w:r>
      <w:r w:rsidRPr="00224A7A">
        <w:rPr>
          <w:sz w:val="24"/>
          <w:szCs w:val="24"/>
          <w:highlight w:val="yellow"/>
        </w:rPr>
        <w:t>вильоту</w:t>
      </w:r>
      <w:r w:rsidRPr="004F5434">
        <w:rPr>
          <w:sz w:val="24"/>
          <w:szCs w:val="24"/>
        </w:rPr>
        <w:t xml:space="preserve"> </w:t>
      </w:r>
      <w:r w:rsidRPr="00224A7A">
        <w:rPr>
          <w:sz w:val="24"/>
          <w:szCs w:val="24"/>
          <w:highlight w:val="yellow"/>
        </w:rPr>
        <w:t>програми на помилці</w:t>
      </w:r>
      <w:r w:rsidRPr="004F5434">
        <w:rPr>
          <w:sz w:val="24"/>
          <w:szCs w:val="24"/>
        </w:rPr>
        <w:t xml:space="preserve"> </w:t>
      </w:r>
      <w:r w:rsidRPr="00224A7A">
        <w:rPr>
          <w:sz w:val="24"/>
          <w:szCs w:val="24"/>
          <w:highlight w:val="yellow"/>
        </w:rPr>
        <w:t>переважно</w:t>
      </w:r>
      <w:r w:rsidRPr="004F5434">
        <w:rPr>
          <w:sz w:val="24"/>
          <w:szCs w:val="24"/>
        </w:rPr>
        <w:t xml:space="preserve"> застосування методу </w:t>
      </w:r>
      <w:proofErr w:type="spellStart"/>
      <w:r w:rsidRPr="004F5434">
        <w:rPr>
          <w:sz w:val="24"/>
          <w:szCs w:val="24"/>
        </w:rPr>
        <w:t>TryParse</w:t>
      </w:r>
      <w:proofErr w:type="spellEnd"/>
      <w:r w:rsidRPr="00003ABF">
        <w:rPr>
          <w:sz w:val="24"/>
          <w:szCs w:val="24"/>
          <w:highlight w:val="green"/>
        </w:rPr>
        <w:t>()</w:t>
      </w:r>
      <w:r w:rsidRPr="004F5434">
        <w:rPr>
          <w:sz w:val="24"/>
          <w:szCs w:val="24"/>
        </w:rPr>
        <w:t xml:space="preserve">. Він намагається перетворити рядок до потрібного типу і якщо перетворення пройшло успішно, то повертає </w:t>
      </w:r>
      <w:proofErr w:type="spellStart"/>
      <w:r w:rsidRPr="004F5434">
        <w:rPr>
          <w:sz w:val="24"/>
          <w:szCs w:val="24"/>
        </w:rPr>
        <w:t>true</w:t>
      </w:r>
      <w:proofErr w:type="spellEnd"/>
      <w:r w:rsidRPr="004F5434">
        <w:rPr>
          <w:sz w:val="24"/>
          <w:szCs w:val="24"/>
        </w:rPr>
        <w:t xml:space="preserve">, інакше повертається </w:t>
      </w:r>
      <w:proofErr w:type="spellStart"/>
      <w:r w:rsidRPr="004F5434">
        <w:rPr>
          <w:sz w:val="24"/>
          <w:szCs w:val="24"/>
        </w:rPr>
        <w:t>false</w:t>
      </w:r>
      <w:proofErr w:type="spellEnd"/>
      <w:r w:rsidRPr="004F5434">
        <w:rPr>
          <w:sz w:val="24"/>
          <w:szCs w:val="24"/>
        </w:rPr>
        <w:t>.</w:t>
      </w:r>
    </w:p>
    <w:p w14:paraId="0B555AAF" w14:textId="77777777" w:rsidR="00DE6FDE" w:rsidRPr="004F5434" w:rsidRDefault="00DE6FDE" w:rsidP="004F5434">
      <w:pPr>
        <w:ind w:firstLine="567"/>
        <w:jc w:val="both"/>
        <w:rPr>
          <w:sz w:val="24"/>
          <w:szCs w:val="24"/>
        </w:rPr>
      </w:pPr>
      <w:r w:rsidRPr="004F5434">
        <w:rPr>
          <w:sz w:val="24"/>
          <w:szCs w:val="24"/>
        </w:rPr>
        <w:t xml:space="preserve">Перепишемо попередній код з використанням </w:t>
      </w:r>
      <w:proofErr w:type="spellStart"/>
      <w:r w:rsidRPr="004F5434">
        <w:rPr>
          <w:sz w:val="24"/>
          <w:szCs w:val="24"/>
        </w:rPr>
        <w:t>TryParse</w:t>
      </w:r>
      <w:proofErr w:type="spellEnd"/>
      <w:r w:rsidRPr="004F5434">
        <w:rPr>
          <w:sz w:val="24"/>
          <w:szCs w:val="24"/>
        </w:rPr>
        <w:t xml:space="preserve">(). </w:t>
      </w:r>
    </w:p>
    <w:p w14:paraId="6484AAA9" w14:textId="77777777" w:rsidR="00DE6FDE" w:rsidRPr="004F5434" w:rsidRDefault="00DE6FDE" w:rsidP="00DE6FDE">
      <w:pPr>
        <w:rPr>
          <w:sz w:val="24"/>
          <w:szCs w:val="24"/>
        </w:rPr>
      </w:pPr>
    </w:p>
    <w:p w14:paraId="50941359" w14:textId="77777777" w:rsidR="00DE6FDE" w:rsidRPr="004A315F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(</w:t>
      </w:r>
      <w:r w:rsidRPr="004A315F">
        <w:rPr>
          <w:rFonts w:ascii="Arial" w:eastAsiaTheme="minorHAnsi" w:hAnsi="Arial" w:cs="Arial"/>
          <w:color w:val="A31515"/>
          <w:sz w:val="19"/>
          <w:szCs w:val="19"/>
        </w:rPr>
        <w:t>"</w:t>
      </w:r>
      <w:proofErr w:type="spellStart"/>
      <w:r w:rsidRPr="004A315F">
        <w:rPr>
          <w:rFonts w:ascii="Arial" w:eastAsiaTheme="minorHAnsi" w:hAnsi="Arial" w:cs="Arial"/>
          <w:color w:val="A31515"/>
          <w:sz w:val="19"/>
          <w:szCs w:val="19"/>
        </w:rPr>
        <w:t>Input</w:t>
      </w:r>
      <w:proofErr w:type="spellEnd"/>
      <w:r w:rsidRPr="004A315F">
        <w:rPr>
          <w:rFonts w:ascii="Arial" w:eastAsiaTheme="minorHAnsi" w:hAnsi="Arial" w:cs="Arial"/>
          <w:color w:val="A31515"/>
          <w:sz w:val="19"/>
          <w:szCs w:val="19"/>
        </w:rPr>
        <w:t xml:space="preserve"> a </w:t>
      </w:r>
      <w:proofErr w:type="spellStart"/>
      <w:r w:rsidRPr="004A315F">
        <w:rPr>
          <w:rFonts w:ascii="Arial" w:eastAsiaTheme="minorHAnsi" w:hAnsi="Arial" w:cs="Arial"/>
          <w:color w:val="A31515"/>
          <w:sz w:val="19"/>
          <w:szCs w:val="19"/>
        </w:rPr>
        <w:t>number</w:t>
      </w:r>
      <w:proofErr w:type="spellEnd"/>
      <w:r w:rsidRPr="004A315F">
        <w:rPr>
          <w:rFonts w:ascii="Arial" w:eastAsiaTheme="minorHAnsi" w:hAnsi="Arial" w:cs="Arial"/>
          <w:color w:val="A31515"/>
          <w:sz w:val="19"/>
          <w:szCs w:val="19"/>
        </w:rPr>
        <w:t>: "</w:t>
      </w:r>
      <w:r w:rsidRPr="004A315F">
        <w:rPr>
          <w:rFonts w:ascii="Arial" w:eastAsiaTheme="minorHAnsi" w:hAnsi="Arial" w:cs="Arial"/>
          <w:color w:val="000000"/>
          <w:sz w:val="19"/>
          <w:szCs w:val="19"/>
        </w:rPr>
        <w:t>);</w:t>
      </w:r>
    </w:p>
    <w:p w14:paraId="5BB72422" w14:textId="77777777" w:rsidR="00DE6FDE" w:rsidRPr="00FC69AF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bool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result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</w:t>
      </w:r>
      <w:r w:rsidRPr="00FC69AF">
        <w:rPr>
          <w:rFonts w:ascii="Arial" w:eastAsiaTheme="minorHAnsi" w:hAnsi="Arial" w:cs="Arial"/>
          <w:color w:val="000000"/>
          <w:sz w:val="19"/>
          <w:szCs w:val="19"/>
        </w:rPr>
        <w:t xml:space="preserve">= </w:t>
      </w:r>
      <w:proofErr w:type="spellStart"/>
      <w:r w:rsidRPr="00FC69AF">
        <w:rPr>
          <w:rFonts w:ascii="Arial" w:eastAsiaTheme="minorHAnsi" w:hAnsi="Arial" w:cs="Arial"/>
          <w:color w:val="0000FF"/>
          <w:sz w:val="19"/>
          <w:szCs w:val="19"/>
        </w:rPr>
        <w:t>int</w:t>
      </w:r>
      <w:r w:rsidRPr="00FC69AF">
        <w:rPr>
          <w:rFonts w:ascii="Arial" w:eastAsiaTheme="minorHAnsi" w:hAnsi="Arial" w:cs="Arial"/>
          <w:color w:val="000000"/>
          <w:sz w:val="19"/>
          <w:szCs w:val="19"/>
        </w:rPr>
        <w:t>.TryParse</w:t>
      </w:r>
      <w:proofErr w:type="spellEnd"/>
      <w:r w:rsidRPr="00FC69AF">
        <w:rPr>
          <w:rFonts w:ascii="Arial" w:eastAsiaTheme="minorHAnsi" w:hAnsi="Arial" w:cs="Arial"/>
          <w:color w:val="000000"/>
          <w:sz w:val="19"/>
          <w:szCs w:val="19"/>
        </w:rPr>
        <w:t>(</w:t>
      </w:r>
      <w:proofErr w:type="spellStart"/>
      <w:r w:rsidRPr="00FC69AF">
        <w:rPr>
          <w:rFonts w:ascii="Arial" w:eastAsiaTheme="minorHAnsi" w:hAnsi="Arial" w:cs="Arial"/>
          <w:color w:val="000000"/>
          <w:sz w:val="19"/>
          <w:szCs w:val="19"/>
        </w:rPr>
        <w:t>Console.ReadLine</w:t>
      </w:r>
      <w:proofErr w:type="spellEnd"/>
      <w:r w:rsidRPr="00FC69AF">
        <w:rPr>
          <w:rFonts w:ascii="Arial" w:eastAsiaTheme="minorHAnsi" w:hAnsi="Arial" w:cs="Arial"/>
          <w:color w:val="000000"/>
          <w:sz w:val="19"/>
          <w:szCs w:val="19"/>
        </w:rPr>
        <w:t xml:space="preserve">(), </w:t>
      </w:r>
      <w:proofErr w:type="spellStart"/>
      <w:r w:rsidRPr="00FC69AF">
        <w:rPr>
          <w:rFonts w:ascii="Arial" w:eastAsiaTheme="minorHAnsi" w:hAnsi="Arial" w:cs="Arial"/>
          <w:color w:val="0000FF"/>
          <w:sz w:val="19"/>
          <w:szCs w:val="19"/>
        </w:rPr>
        <w:t>out</w:t>
      </w:r>
      <w:proofErr w:type="spellEnd"/>
      <w:r w:rsidRPr="00FC69AF">
        <w:rPr>
          <w:rFonts w:ascii="Arial" w:eastAsiaTheme="minorHAnsi" w:hAnsi="Arial" w:cs="Arial"/>
          <w:color w:val="000000"/>
          <w:sz w:val="19"/>
          <w:szCs w:val="19"/>
        </w:rPr>
        <w:t xml:space="preserve"> </w:t>
      </w:r>
      <w:proofErr w:type="spellStart"/>
      <w:r w:rsidRPr="00FC69AF">
        <w:rPr>
          <w:rFonts w:ascii="Arial" w:eastAsiaTheme="minorHAnsi" w:hAnsi="Arial" w:cs="Arial"/>
          <w:color w:val="000000"/>
          <w:sz w:val="19"/>
          <w:szCs w:val="19"/>
          <w:highlight w:val="yellow"/>
        </w:rPr>
        <w:t>var</w:t>
      </w:r>
      <w:proofErr w:type="spellEnd"/>
      <w:r w:rsidRPr="00FC69AF">
        <w:rPr>
          <w:rFonts w:ascii="Arial" w:eastAsiaTheme="minorHAnsi" w:hAnsi="Arial" w:cs="Arial"/>
          <w:color w:val="000000"/>
          <w:sz w:val="19"/>
          <w:szCs w:val="19"/>
        </w:rPr>
        <w:t xml:space="preserve"> </w:t>
      </w:r>
      <w:proofErr w:type="spellStart"/>
      <w:r w:rsidRPr="00FC69AF">
        <w:rPr>
          <w:rFonts w:ascii="Arial" w:eastAsiaTheme="minorHAnsi" w:hAnsi="Arial" w:cs="Arial"/>
          <w:color w:val="000000"/>
          <w:sz w:val="19"/>
          <w:szCs w:val="19"/>
        </w:rPr>
        <w:t>number</w:t>
      </w:r>
      <w:proofErr w:type="spellEnd"/>
      <w:r w:rsidRPr="00FC69AF">
        <w:rPr>
          <w:rFonts w:ascii="Arial" w:eastAsiaTheme="minorHAnsi" w:hAnsi="Arial" w:cs="Arial"/>
          <w:color w:val="000000"/>
          <w:sz w:val="19"/>
          <w:szCs w:val="19"/>
        </w:rPr>
        <w:t>);</w:t>
      </w:r>
    </w:p>
    <w:p w14:paraId="1BF20E49" w14:textId="77777777" w:rsidR="00DE6FDE" w:rsidRPr="004A315F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FC69AF">
        <w:rPr>
          <w:rFonts w:ascii="Arial" w:eastAsiaTheme="minorHAnsi" w:hAnsi="Arial" w:cs="Arial"/>
          <w:color w:val="0000FF"/>
          <w:sz w:val="19"/>
          <w:szCs w:val="19"/>
        </w:rPr>
        <w:t>if</w:t>
      </w:r>
      <w:proofErr w:type="spellEnd"/>
      <w:r w:rsidRPr="00FC69AF">
        <w:rPr>
          <w:rFonts w:ascii="Arial" w:eastAsiaTheme="minorHAnsi" w:hAnsi="Arial" w:cs="Arial"/>
          <w:color w:val="000000"/>
          <w:sz w:val="19"/>
          <w:szCs w:val="19"/>
        </w:rPr>
        <w:t xml:space="preserve"> (</w:t>
      </w:r>
      <w:proofErr w:type="spellStart"/>
      <w:r w:rsidRPr="00FC69AF">
        <w:rPr>
          <w:rFonts w:ascii="Arial" w:eastAsiaTheme="minorHAnsi" w:hAnsi="Arial" w:cs="Arial"/>
          <w:color w:val="000000"/>
          <w:sz w:val="19"/>
          <w:szCs w:val="19"/>
        </w:rPr>
        <w:t>result</w:t>
      </w:r>
      <w:proofErr w:type="spellEnd"/>
      <w:r w:rsidRPr="00FC69AF">
        <w:rPr>
          <w:rFonts w:ascii="Arial" w:eastAsiaTheme="minorHAnsi" w:hAnsi="Arial" w:cs="Arial"/>
          <w:color w:val="000000"/>
          <w:sz w:val="19"/>
          <w:szCs w:val="19"/>
        </w:rPr>
        <w:t xml:space="preserve"> == </w:t>
      </w:r>
      <w:proofErr w:type="spellStart"/>
      <w:r w:rsidRPr="00FC69AF">
        <w:rPr>
          <w:rFonts w:ascii="Arial" w:eastAsiaTheme="minorHAnsi" w:hAnsi="Arial" w:cs="Arial"/>
          <w:color w:val="0000FF"/>
          <w:sz w:val="19"/>
          <w:szCs w:val="19"/>
        </w:rPr>
        <w:t>true</w:t>
      </w:r>
      <w:proofErr w:type="spellEnd"/>
      <w:r w:rsidRPr="00FC69AF">
        <w:rPr>
          <w:rFonts w:ascii="Arial" w:eastAsiaTheme="minorHAnsi" w:hAnsi="Arial" w:cs="Arial"/>
          <w:color w:val="000000"/>
          <w:sz w:val="19"/>
          <w:szCs w:val="19"/>
        </w:rPr>
        <w:t>)</w:t>
      </w:r>
    </w:p>
    <w:p w14:paraId="301AC982" w14:textId="77777777" w:rsidR="00DE6FDE" w:rsidRPr="004A315F" w:rsidRDefault="00DE6FDE" w:rsidP="00DE6FDE">
      <w:pPr>
        <w:autoSpaceDE w:val="0"/>
        <w:autoSpaceDN w:val="0"/>
        <w:adjustRightInd w:val="0"/>
        <w:ind w:firstLine="72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(</w:t>
      </w: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number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 xml:space="preserve"> *= 10);</w:t>
      </w:r>
    </w:p>
    <w:p w14:paraId="0EB1428B" w14:textId="77777777" w:rsidR="00DE6FDE" w:rsidRPr="004A315F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 w:rsidRPr="004A315F">
        <w:rPr>
          <w:rFonts w:ascii="Arial" w:eastAsiaTheme="minorHAnsi" w:hAnsi="Arial" w:cs="Arial"/>
          <w:color w:val="0000FF"/>
          <w:sz w:val="19"/>
          <w:szCs w:val="19"/>
        </w:rPr>
        <w:t>else</w:t>
      </w:r>
      <w:proofErr w:type="spellEnd"/>
    </w:p>
    <w:p w14:paraId="41527875" w14:textId="77777777" w:rsidR="00DE6FDE" w:rsidRPr="004A315F" w:rsidRDefault="00DE6FDE" w:rsidP="00DE6FDE">
      <w:pPr>
        <w:ind w:firstLine="720"/>
      </w:pPr>
      <w:proofErr w:type="spellStart"/>
      <w:r w:rsidRPr="004A315F"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 w:rsidRPr="004A315F">
        <w:rPr>
          <w:rFonts w:ascii="Arial" w:eastAsiaTheme="minorHAnsi" w:hAnsi="Arial" w:cs="Arial"/>
          <w:color w:val="000000"/>
          <w:sz w:val="19"/>
          <w:szCs w:val="19"/>
        </w:rPr>
        <w:t>(</w:t>
      </w:r>
      <w:r w:rsidRPr="004A315F">
        <w:rPr>
          <w:rFonts w:ascii="Arial" w:eastAsiaTheme="minorHAnsi" w:hAnsi="Arial" w:cs="Arial"/>
          <w:color w:val="A31515"/>
          <w:sz w:val="19"/>
          <w:szCs w:val="19"/>
        </w:rPr>
        <w:t>"</w:t>
      </w:r>
      <w:proofErr w:type="spellStart"/>
      <w:r w:rsidRPr="004A315F">
        <w:rPr>
          <w:rFonts w:ascii="Arial" w:eastAsiaTheme="minorHAnsi" w:hAnsi="Arial" w:cs="Arial"/>
          <w:color w:val="A31515"/>
          <w:sz w:val="19"/>
          <w:szCs w:val="19"/>
        </w:rPr>
        <w:t>Wrong</w:t>
      </w:r>
      <w:proofErr w:type="spellEnd"/>
      <w:r w:rsidRPr="004A315F">
        <w:rPr>
          <w:rFonts w:ascii="Arial" w:eastAsiaTheme="minorHAnsi" w:hAnsi="Arial" w:cs="Arial"/>
          <w:color w:val="A31515"/>
          <w:sz w:val="19"/>
          <w:szCs w:val="19"/>
        </w:rPr>
        <w:t xml:space="preserve"> </w:t>
      </w:r>
      <w:proofErr w:type="spellStart"/>
      <w:r w:rsidRPr="004A315F">
        <w:rPr>
          <w:rFonts w:ascii="Arial" w:eastAsiaTheme="minorHAnsi" w:hAnsi="Arial" w:cs="Arial"/>
          <w:color w:val="A31515"/>
          <w:sz w:val="19"/>
          <w:szCs w:val="19"/>
        </w:rPr>
        <w:t>input</w:t>
      </w:r>
      <w:proofErr w:type="spellEnd"/>
      <w:r w:rsidRPr="004A315F">
        <w:rPr>
          <w:rFonts w:ascii="Arial" w:eastAsiaTheme="minorHAnsi" w:hAnsi="Arial" w:cs="Arial"/>
          <w:color w:val="A31515"/>
          <w:sz w:val="19"/>
          <w:szCs w:val="19"/>
        </w:rPr>
        <w:t>!"</w:t>
      </w:r>
      <w:r w:rsidRPr="004A315F">
        <w:rPr>
          <w:rFonts w:ascii="Arial" w:eastAsiaTheme="minorHAnsi" w:hAnsi="Arial" w:cs="Arial"/>
          <w:color w:val="000000"/>
          <w:sz w:val="19"/>
          <w:szCs w:val="19"/>
        </w:rPr>
        <w:t>);</w:t>
      </w:r>
    </w:p>
    <w:p w14:paraId="13E3EF8E" w14:textId="77777777" w:rsidR="00DE6FDE" w:rsidRPr="004F5434" w:rsidRDefault="00DE6FDE" w:rsidP="00DE6FDE">
      <w:pPr>
        <w:rPr>
          <w:sz w:val="24"/>
          <w:szCs w:val="24"/>
        </w:rPr>
      </w:pPr>
    </w:p>
    <w:p w14:paraId="2A69E644" w14:textId="77777777" w:rsidR="00DE6FDE" w:rsidRPr="004A315F" w:rsidRDefault="00DE6FDE" w:rsidP="00DE6FDE">
      <w:r w:rsidRPr="004A315F">
        <w:rPr>
          <w:noProof/>
          <w:lang w:val="en-US" w:eastAsia="en-US"/>
        </w:rPr>
        <w:drawing>
          <wp:inline distT="0" distB="0" distL="0" distR="0" wp14:anchorId="6326C4A6" wp14:editId="6152F2A3">
            <wp:extent cx="1294438" cy="523486"/>
            <wp:effectExtent l="0" t="0" r="1270" b="0"/>
            <wp:docPr id="47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D09593F1-E527-4C07-9A22-70AF49B9E5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D09593F1-E527-4C07-9A22-70AF49B9E5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23573" cy="53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83B6" w14:textId="77777777" w:rsidR="00DE6FDE" w:rsidRPr="004F5434" w:rsidRDefault="00DE6FDE" w:rsidP="00DE6FDE">
      <w:pPr>
        <w:rPr>
          <w:sz w:val="24"/>
          <w:szCs w:val="24"/>
        </w:rPr>
      </w:pPr>
    </w:p>
    <w:p w14:paraId="70D0C21E" w14:textId="77777777" w:rsidR="00DE6FDE" w:rsidRPr="004F5434" w:rsidRDefault="00DE6FDE" w:rsidP="004F5434">
      <w:pPr>
        <w:ind w:firstLine="567"/>
        <w:jc w:val="both"/>
        <w:rPr>
          <w:sz w:val="24"/>
          <w:szCs w:val="24"/>
        </w:rPr>
      </w:pPr>
      <w:r w:rsidRPr="004F5434">
        <w:rPr>
          <w:sz w:val="24"/>
          <w:szCs w:val="24"/>
        </w:rPr>
        <w:t xml:space="preserve">Існує ще один метод конвертації даних. Метод </w:t>
      </w:r>
      <w:proofErr w:type="spellStart"/>
      <w:r w:rsidRPr="004F5434">
        <w:rPr>
          <w:sz w:val="24"/>
          <w:szCs w:val="24"/>
        </w:rPr>
        <w:t>Parse</w:t>
      </w:r>
      <w:proofErr w:type="spellEnd"/>
      <w:r w:rsidRPr="004F5434">
        <w:rPr>
          <w:sz w:val="24"/>
          <w:szCs w:val="24"/>
        </w:rPr>
        <w:t xml:space="preserve">() </w:t>
      </w:r>
      <w:r w:rsidRPr="00227096">
        <w:rPr>
          <w:sz w:val="24"/>
          <w:szCs w:val="24"/>
          <w:highlight w:val="yellow"/>
        </w:rPr>
        <w:t>як параметр приймає рядок</w:t>
      </w:r>
      <w:r w:rsidRPr="004F5434">
        <w:rPr>
          <w:sz w:val="24"/>
          <w:szCs w:val="24"/>
        </w:rPr>
        <w:t xml:space="preserve"> та повертає об'єкт поточного типу.</w:t>
      </w:r>
    </w:p>
    <w:p w14:paraId="13B3F369" w14:textId="77777777" w:rsidR="00DE6FDE" w:rsidRPr="004F5434" w:rsidRDefault="00DE6FDE" w:rsidP="004F5434">
      <w:pPr>
        <w:ind w:firstLine="567"/>
        <w:jc w:val="both"/>
        <w:rPr>
          <w:sz w:val="24"/>
          <w:szCs w:val="24"/>
        </w:rPr>
      </w:pPr>
      <w:r w:rsidRPr="004F5434">
        <w:rPr>
          <w:sz w:val="24"/>
          <w:szCs w:val="24"/>
        </w:rPr>
        <w:t>Наприклад:</w:t>
      </w:r>
    </w:p>
    <w:p w14:paraId="798DB605" w14:textId="77777777" w:rsidR="00DE6FDE" w:rsidRPr="004F5434" w:rsidRDefault="00DE6FDE" w:rsidP="00DE6FDE">
      <w:pPr>
        <w:rPr>
          <w:sz w:val="24"/>
          <w:szCs w:val="24"/>
        </w:rPr>
      </w:pPr>
    </w:p>
    <w:p w14:paraId="4C8CC478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  <w:lang w:val="ru-UA"/>
        </w:rPr>
      </w:pPr>
      <w:r>
        <w:rPr>
          <w:rFonts w:ascii="Arial" w:eastAsiaTheme="minorHAnsi" w:hAnsi="Arial" w:cs="Arial"/>
          <w:color w:val="0000FF"/>
          <w:sz w:val="19"/>
          <w:szCs w:val="19"/>
          <w:lang w:val="ru-UA"/>
        </w:rPr>
        <w:t>int</w:t>
      </w:r>
      <w:r>
        <w:rPr>
          <w:rFonts w:ascii="Arial" w:eastAsiaTheme="minorHAnsi" w:hAnsi="Arial" w:cs="Arial"/>
          <w:color w:val="000000"/>
          <w:sz w:val="19"/>
          <w:szCs w:val="19"/>
          <w:lang w:val="ru-UA"/>
        </w:rPr>
        <w:t xml:space="preserve"> a = </w:t>
      </w:r>
      <w:r>
        <w:rPr>
          <w:rFonts w:ascii="Arial" w:eastAsiaTheme="minorHAnsi" w:hAnsi="Arial" w:cs="Arial"/>
          <w:color w:val="0000FF"/>
          <w:sz w:val="19"/>
          <w:szCs w:val="19"/>
          <w:lang w:val="ru-UA"/>
        </w:rPr>
        <w:t>int</w:t>
      </w:r>
      <w:r>
        <w:rPr>
          <w:rFonts w:ascii="Arial" w:eastAsiaTheme="minorHAnsi" w:hAnsi="Arial" w:cs="Arial"/>
          <w:color w:val="000000"/>
          <w:sz w:val="19"/>
          <w:szCs w:val="19"/>
          <w:lang w:val="ru-UA"/>
        </w:rPr>
        <w:t>.Parse(</w:t>
      </w:r>
      <w:r>
        <w:rPr>
          <w:rFonts w:ascii="Arial" w:eastAsiaTheme="minorHAnsi" w:hAnsi="Arial" w:cs="Arial"/>
          <w:color w:val="A31515"/>
          <w:sz w:val="19"/>
          <w:szCs w:val="19"/>
          <w:lang w:val="ru-UA"/>
        </w:rPr>
        <w:t>"10"</w:t>
      </w:r>
      <w:r>
        <w:rPr>
          <w:rFonts w:ascii="Arial" w:eastAsiaTheme="minorHAnsi" w:hAnsi="Arial" w:cs="Arial"/>
          <w:color w:val="000000"/>
          <w:sz w:val="19"/>
          <w:szCs w:val="19"/>
          <w:lang w:val="ru-UA"/>
        </w:rPr>
        <w:t xml:space="preserve">); </w:t>
      </w:r>
      <w:r>
        <w:rPr>
          <w:rFonts w:ascii="Arial" w:eastAsiaTheme="minorHAnsi" w:hAnsi="Arial" w:cs="Arial"/>
          <w:color w:val="008000"/>
          <w:sz w:val="19"/>
          <w:szCs w:val="19"/>
          <w:lang w:val="ru-UA"/>
        </w:rPr>
        <w:t>//10</w:t>
      </w:r>
    </w:p>
    <w:p w14:paraId="4F5A03BD" w14:textId="77777777" w:rsidR="00DE6FDE" w:rsidRDefault="00DE6FDE" w:rsidP="00DE6FDE">
      <w:r>
        <w:rPr>
          <w:rFonts w:ascii="Arial" w:eastAsiaTheme="minorHAnsi" w:hAnsi="Arial" w:cs="Arial"/>
          <w:color w:val="0000FF"/>
          <w:sz w:val="19"/>
          <w:szCs w:val="19"/>
          <w:lang w:val="ru-UA"/>
        </w:rPr>
        <w:t>double</w:t>
      </w:r>
      <w:r>
        <w:rPr>
          <w:rFonts w:ascii="Arial" w:eastAsiaTheme="minorHAnsi" w:hAnsi="Arial" w:cs="Arial"/>
          <w:color w:val="000000"/>
          <w:sz w:val="19"/>
          <w:szCs w:val="19"/>
          <w:lang w:val="ru-UA"/>
        </w:rPr>
        <w:t xml:space="preserve"> b = </w:t>
      </w:r>
      <w:r>
        <w:rPr>
          <w:rFonts w:ascii="Arial" w:eastAsiaTheme="minorHAnsi" w:hAnsi="Arial" w:cs="Arial"/>
          <w:color w:val="0000FF"/>
          <w:sz w:val="19"/>
          <w:szCs w:val="19"/>
          <w:lang w:val="ru-UA"/>
        </w:rPr>
        <w:t>double</w:t>
      </w:r>
      <w:r>
        <w:rPr>
          <w:rFonts w:ascii="Arial" w:eastAsiaTheme="minorHAnsi" w:hAnsi="Arial" w:cs="Arial"/>
          <w:color w:val="000000"/>
          <w:sz w:val="19"/>
          <w:szCs w:val="19"/>
          <w:lang w:val="ru-UA"/>
        </w:rPr>
        <w:t>.Parse(</w:t>
      </w:r>
      <w:r>
        <w:rPr>
          <w:rFonts w:ascii="Arial" w:eastAsiaTheme="minorHAnsi" w:hAnsi="Arial" w:cs="Arial"/>
          <w:color w:val="A31515"/>
          <w:sz w:val="19"/>
          <w:szCs w:val="19"/>
          <w:lang w:val="ru-UA"/>
        </w:rPr>
        <w:t>"23,56"</w:t>
      </w:r>
      <w:r>
        <w:rPr>
          <w:rFonts w:ascii="Arial" w:eastAsiaTheme="minorHAnsi" w:hAnsi="Arial" w:cs="Arial"/>
          <w:color w:val="000000"/>
          <w:sz w:val="19"/>
          <w:szCs w:val="19"/>
          <w:lang w:val="ru-UA"/>
        </w:rPr>
        <w:t xml:space="preserve">); </w:t>
      </w:r>
      <w:r>
        <w:rPr>
          <w:rFonts w:ascii="Arial" w:eastAsiaTheme="minorHAnsi" w:hAnsi="Arial" w:cs="Arial"/>
          <w:color w:val="008000"/>
          <w:sz w:val="19"/>
          <w:szCs w:val="19"/>
          <w:lang w:val="ru-UA"/>
        </w:rPr>
        <w:t>//23,56</w:t>
      </w:r>
    </w:p>
    <w:p w14:paraId="4B4E42D3" w14:textId="77777777" w:rsidR="00DE6FDE" w:rsidRPr="004F5434" w:rsidRDefault="00DE6FDE" w:rsidP="00DE6FDE">
      <w:pPr>
        <w:rPr>
          <w:sz w:val="24"/>
          <w:szCs w:val="24"/>
        </w:rPr>
      </w:pPr>
    </w:p>
    <w:p w14:paraId="14667857" w14:textId="77777777" w:rsidR="00DE6FDE" w:rsidRPr="004F5434" w:rsidRDefault="00DE6FDE" w:rsidP="004F5434">
      <w:pPr>
        <w:ind w:firstLine="567"/>
        <w:jc w:val="both"/>
        <w:rPr>
          <w:sz w:val="24"/>
          <w:szCs w:val="24"/>
        </w:rPr>
      </w:pPr>
      <w:r w:rsidRPr="004F5434">
        <w:rPr>
          <w:sz w:val="24"/>
          <w:szCs w:val="24"/>
        </w:rPr>
        <w:t>Розглянемо ситуацію коли ми замість коми у дійсному числі поставимо крапку.</w:t>
      </w:r>
    </w:p>
    <w:p w14:paraId="3A23535C" w14:textId="77777777" w:rsidR="00DE6FDE" w:rsidRPr="004F5434" w:rsidRDefault="00DE6FDE" w:rsidP="004F5434">
      <w:pPr>
        <w:ind w:firstLine="567"/>
        <w:jc w:val="both"/>
        <w:rPr>
          <w:sz w:val="24"/>
          <w:szCs w:val="24"/>
        </w:rPr>
      </w:pPr>
    </w:p>
    <w:p w14:paraId="7841BB46" w14:textId="77777777" w:rsidR="00DE6FDE" w:rsidRDefault="00DE6FDE" w:rsidP="00DE6FDE">
      <w:pPr>
        <w:jc w:val="center"/>
        <w:rPr>
          <w:lang w:val="ru-UA"/>
        </w:rPr>
      </w:pPr>
      <w:r>
        <w:rPr>
          <w:noProof/>
          <w:lang w:val="en-US" w:eastAsia="en-US"/>
        </w:rPr>
        <w:drawing>
          <wp:inline distT="0" distB="0" distL="0" distR="0" wp14:anchorId="46334B5B" wp14:editId="38DEAA5D">
            <wp:extent cx="3253088" cy="1296099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666" cy="130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A57E1" w14:textId="77777777" w:rsidR="00DE6FDE" w:rsidRPr="004F5434" w:rsidRDefault="00DE6FDE" w:rsidP="00DE6FDE">
      <w:pPr>
        <w:rPr>
          <w:sz w:val="24"/>
          <w:szCs w:val="24"/>
        </w:rPr>
      </w:pPr>
    </w:p>
    <w:p w14:paraId="63CA187F" w14:textId="77777777" w:rsidR="00DE6FDE" w:rsidRPr="004F5434" w:rsidRDefault="00DE6FDE" w:rsidP="004F5434">
      <w:pPr>
        <w:ind w:firstLine="567"/>
        <w:jc w:val="both"/>
        <w:rPr>
          <w:sz w:val="24"/>
          <w:szCs w:val="24"/>
        </w:rPr>
      </w:pPr>
      <w:r w:rsidRPr="00973E1E">
        <w:rPr>
          <w:sz w:val="24"/>
          <w:szCs w:val="24"/>
          <w:highlight w:val="cyan"/>
        </w:rPr>
        <w:t>М</w:t>
      </w:r>
      <w:r w:rsidRPr="004F5434">
        <w:rPr>
          <w:sz w:val="24"/>
          <w:szCs w:val="24"/>
        </w:rPr>
        <w:t xml:space="preserve">етоди </w:t>
      </w:r>
      <w:proofErr w:type="spellStart"/>
      <w:r w:rsidRPr="004F5434">
        <w:rPr>
          <w:sz w:val="24"/>
          <w:szCs w:val="24"/>
        </w:rPr>
        <w:t>Parse</w:t>
      </w:r>
      <w:proofErr w:type="spellEnd"/>
      <w:r w:rsidRPr="004F5434">
        <w:rPr>
          <w:sz w:val="24"/>
          <w:szCs w:val="24"/>
        </w:rPr>
        <w:t xml:space="preserve"> та </w:t>
      </w:r>
      <w:proofErr w:type="spellStart"/>
      <w:r w:rsidRPr="004F5434">
        <w:rPr>
          <w:sz w:val="24"/>
          <w:szCs w:val="24"/>
        </w:rPr>
        <w:t>TryParse</w:t>
      </w:r>
      <w:proofErr w:type="spellEnd"/>
      <w:r w:rsidRPr="004F5434">
        <w:rPr>
          <w:sz w:val="24"/>
          <w:szCs w:val="24"/>
        </w:rPr>
        <w:t xml:space="preserve"> у числових типах враховують місцеві налаштування культури, що можна змінити, вказуючи об'єкт </w:t>
      </w:r>
      <w:proofErr w:type="spellStart"/>
      <w:r w:rsidRPr="004F5434">
        <w:rPr>
          <w:sz w:val="24"/>
          <w:szCs w:val="24"/>
        </w:rPr>
        <w:t>Culturelnfo</w:t>
      </w:r>
      <w:proofErr w:type="spellEnd"/>
      <w:r w:rsidRPr="004F5434">
        <w:rPr>
          <w:sz w:val="24"/>
          <w:szCs w:val="24"/>
        </w:rPr>
        <w:t xml:space="preserve"> (</w:t>
      </w:r>
      <w:proofErr w:type="spellStart"/>
      <w:r w:rsidRPr="004F5434">
        <w:rPr>
          <w:sz w:val="24"/>
          <w:szCs w:val="24"/>
        </w:rPr>
        <w:t>System.Globalization</w:t>
      </w:r>
      <w:proofErr w:type="spellEnd"/>
      <w:r w:rsidRPr="004F5434">
        <w:rPr>
          <w:sz w:val="24"/>
          <w:szCs w:val="24"/>
        </w:rPr>
        <w:t xml:space="preserve">). Часто вказівка інваріантної культури є вдалою ідеєю. Наприклад, число "1.234" у </w:t>
      </w:r>
      <w:proofErr w:type="spellStart"/>
      <w:r w:rsidRPr="004F5434">
        <w:rPr>
          <w:sz w:val="24"/>
          <w:szCs w:val="24"/>
        </w:rPr>
        <w:t>double</w:t>
      </w:r>
      <w:proofErr w:type="spellEnd"/>
      <w:r w:rsidRPr="004F5434">
        <w:rPr>
          <w:sz w:val="24"/>
          <w:szCs w:val="24"/>
        </w:rPr>
        <w:t xml:space="preserve"> дає 1234 для Німеччини. Причина в тому, що символ точки в Німеччині використовується як роздільник тисяч, а не як десяткова точка. Проблему усуває зазначення інваріантної культури:</w:t>
      </w:r>
    </w:p>
    <w:p w14:paraId="5B1A9E18" w14:textId="77777777" w:rsidR="00DE6FDE" w:rsidRPr="004F5434" w:rsidRDefault="00DE6FDE" w:rsidP="00DE6FDE">
      <w:pPr>
        <w:rPr>
          <w:sz w:val="24"/>
          <w:szCs w:val="24"/>
        </w:rPr>
      </w:pPr>
    </w:p>
    <w:p w14:paraId="272FF662" w14:textId="77777777" w:rsidR="00DE6FDE" w:rsidRDefault="00DE6FDE" w:rsidP="00DE6FDE">
      <w:r>
        <w:rPr>
          <w:rFonts w:ascii="Arial" w:eastAsiaTheme="minorHAnsi" w:hAnsi="Arial" w:cs="Arial"/>
          <w:color w:val="0000FF"/>
          <w:sz w:val="19"/>
          <w:szCs w:val="19"/>
          <w:lang w:val="ru-UA"/>
        </w:rPr>
        <w:t>double</w:t>
      </w:r>
      <w:r>
        <w:rPr>
          <w:rFonts w:ascii="Arial" w:eastAsiaTheme="minorHAnsi" w:hAnsi="Arial" w:cs="Arial"/>
          <w:color w:val="000000"/>
          <w:sz w:val="19"/>
          <w:szCs w:val="19"/>
          <w:lang w:val="ru-UA"/>
        </w:rPr>
        <w:t xml:space="preserve"> b = </w:t>
      </w:r>
      <w:r>
        <w:rPr>
          <w:rFonts w:ascii="Arial" w:eastAsiaTheme="minorHAnsi" w:hAnsi="Arial" w:cs="Arial"/>
          <w:color w:val="0000FF"/>
          <w:sz w:val="19"/>
          <w:szCs w:val="19"/>
          <w:lang w:val="ru-UA"/>
        </w:rPr>
        <w:t>double</w:t>
      </w:r>
      <w:r>
        <w:rPr>
          <w:rFonts w:ascii="Arial" w:eastAsiaTheme="minorHAnsi" w:hAnsi="Arial" w:cs="Arial"/>
          <w:color w:val="000000"/>
          <w:sz w:val="19"/>
          <w:szCs w:val="19"/>
          <w:lang w:val="ru-UA"/>
        </w:rPr>
        <w:t>.Parse(</w:t>
      </w:r>
      <w:r>
        <w:rPr>
          <w:rFonts w:ascii="Arial" w:eastAsiaTheme="minorHAnsi" w:hAnsi="Arial" w:cs="Arial"/>
          <w:color w:val="A31515"/>
          <w:sz w:val="19"/>
          <w:szCs w:val="19"/>
          <w:lang w:val="ru-UA"/>
        </w:rPr>
        <w:t>"23.56"</w:t>
      </w:r>
      <w:r>
        <w:rPr>
          <w:rFonts w:ascii="Arial" w:eastAsiaTheme="minorHAnsi" w:hAnsi="Arial" w:cs="Arial"/>
          <w:color w:val="000000"/>
          <w:sz w:val="19"/>
          <w:szCs w:val="19"/>
          <w:lang w:val="ru-UA"/>
        </w:rPr>
        <w:t xml:space="preserve">, CultureInfo.InvariantCulture); </w:t>
      </w:r>
      <w:r>
        <w:rPr>
          <w:rFonts w:ascii="Arial" w:eastAsiaTheme="minorHAnsi" w:hAnsi="Arial" w:cs="Arial"/>
          <w:color w:val="008000"/>
          <w:sz w:val="19"/>
          <w:szCs w:val="19"/>
          <w:lang w:val="ru-UA"/>
        </w:rPr>
        <w:t>//23,56</w:t>
      </w:r>
    </w:p>
    <w:p w14:paraId="760BC425" w14:textId="77777777" w:rsidR="00DE6FDE" w:rsidRPr="004F5434" w:rsidRDefault="00DE6FDE" w:rsidP="00DE6FDE">
      <w:pPr>
        <w:rPr>
          <w:sz w:val="24"/>
          <w:szCs w:val="24"/>
        </w:rPr>
      </w:pPr>
    </w:p>
    <w:p w14:paraId="3C70C8A3" w14:textId="77777777" w:rsidR="00DE6FDE" w:rsidRPr="004F5434" w:rsidRDefault="00DE6FDE" w:rsidP="004F5434">
      <w:pPr>
        <w:ind w:firstLine="567"/>
        <w:jc w:val="both"/>
        <w:rPr>
          <w:sz w:val="24"/>
          <w:szCs w:val="24"/>
        </w:rPr>
      </w:pPr>
      <w:proofErr w:type="spellStart"/>
      <w:r w:rsidRPr="004F5434">
        <w:rPr>
          <w:sz w:val="24"/>
          <w:szCs w:val="24"/>
        </w:rPr>
        <w:t>Cultureinfo.InvariantCulture</w:t>
      </w:r>
      <w:proofErr w:type="spellEnd"/>
      <w:r w:rsidRPr="004F5434">
        <w:rPr>
          <w:sz w:val="24"/>
          <w:szCs w:val="24"/>
        </w:rPr>
        <w:t xml:space="preserve"> визначає екземпляр інваріантної мови та регіональних параметрів. Він пов'язаний з англійською мовою, але не з якоюсь країною чи регіоном.</w:t>
      </w:r>
    </w:p>
    <w:p w14:paraId="4DCDDF2B" w14:textId="77777777" w:rsidR="00DE6FDE" w:rsidRPr="004F5434" w:rsidRDefault="00DE6FDE" w:rsidP="004F5434">
      <w:pPr>
        <w:ind w:firstLine="567"/>
        <w:jc w:val="both"/>
        <w:rPr>
          <w:sz w:val="24"/>
          <w:szCs w:val="24"/>
        </w:rPr>
      </w:pPr>
      <w:proofErr w:type="spellStart"/>
      <w:r w:rsidRPr="004F5434">
        <w:rPr>
          <w:sz w:val="24"/>
          <w:szCs w:val="24"/>
        </w:rPr>
        <w:t>Cultureinfo.CurrentCulture</w:t>
      </w:r>
      <w:proofErr w:type="spellEnd"/>
      <w:r w:rsidRPr="004F5434">
        <w:rPr>
          <w:sz w:val="24"/>
          <w:szCs w:val="24"/>
        </w:rPr>
        <w:t xml:space="preserve"> відображає налаштування панелі керування комп'ютера під час виконання.</w:t>
      </w:r>
    </w:p>
    <w:p w14:paraId="6DF7592C" w14:textId="77777777" w:rsidR="00DE6FDE" w:rsidRPr="004F5434" w:rsidRDefault="00DE6FDE" w:rsidP="004F5434">
      <w:pPr>
        <w:ind w:firstLine="567"/>
        <w:jc w:val="both"/>
        <w:rPr>
          <w:sz w:val="24"/>
          <w:szCs w:val="24"/>
        </w:rPr>
      </w:pPr>
      <w:r w:rsidRPr="004F5434">
        <w:rPr>
          <w:sz w:val="24"/>
          <w:szCs w:val="24"/>
        </w:rPr>
        <w:t xml:space="preserve">Можна встановлювати специфічну культуру. У наступному прикладі ми </w:t>
      </w:r>
      <w:r w:rsidRPr="00973E1E">
        <w:rPr>
          <w:sz w:val="24"/>
          <w:szCs w:val="24"/>
          <w:highlight w:val="yellow"/>
        </w:rPr>
        <w:t>просимо</w:t>
      </w:r>
      <w:r w:rsidRPr="004F5434">
        <w:rPr>
          <w:sz w:val="24"/>
          <w:szCs w:val="24"/>
        </w:rPr>
        <w:t xml:space="preserve"> специфічну культуру (англійська (</w:t>
      </w:r>
      <w:proofErr w:type="spellStart"/>
      <w:r w:rsidRPr="004F5434">
        <w:rPr>
          <w:sz w:val="24"/>
          <w:szCs w:val="24"/>
        </w:rPr>
        <w:t>english</w:t>
      </w:r>
      <w:proofErr w:type="spellEnd"/>
      <w:r w:rsidRPr="004F5434">
        <w:rPr>
          <w:sz w:val="24"/>
          <w:szCs w:val="24"/>
        </w:rPr>
        <w:t>) у Великій Британії (</w:t>
      </w:r>
      <w:proofErr w:type="spellStart"/>
      <w:r w:rsidRPr="004F5434">
        <w:rPr>
          <w:sz w:val="24"/>
          <w:szCs w:val="24"/>
        </w:rPr>
        <w:t>Great</w:t>
      </w:r>
      <w:proofErr w:type="spellEnd"/>
      <w:r w:rsidRPr="004F5434">
        <w:rPr>
          <w:sz w:val="24"/>
          <w:szCs w:val="24"/>
        </w:rPr>
        <w:t xml:space="preserve"> </w:t>
      </w:r>
      <w:proofErr w:type="spellStart"/>
      <w:r w:rsidRPr="004F5434">
        <w:rPr>
          <w:sz w:val="24"/>
          <w:szCs w:val="24"/>
        </w:rPr>
        <w:t>Britain</w:t>
      </w:r>
      <w:proofErr w:type="spellEnd"/>
      <w:r w:rsidRPr="004F5434">
        <w:rPr>
          <w:sz w:val="24"/>
          <w:szCs w:val="24"/>
        </w:rPr>
        <w:t>)):</w:t>
      </w:r>
    </w:p>
    <w:p w14:paraId="4524E40C" w14:textId="77777777" w:rsidR="00DE6FDE" w:rsidRPr="004F5434" w:rsidRDefault="00DE6FDE" w:rsidP="004F5434">
      <w:pPr>
        <w:ind w:firstLine="567"/>
        <w:jc w:val="both"/>
        <w:rPr>
          <w:sz w:val="24"/>
          <w:szCs w:val="24"/>
        </w:rPr>
      </w:pPr>
    </w:p>
    <w:p w14:paraId="334D6BF7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  <w:lang w:val="ru-UA"/>
        </w:rPr>
      </w:pPr>
      <w:r>
        <w:rPr>
          <w:rFonts w:ascii="Arial" w:eastAsiaTheme="minorHAnsi" w:hAnsi="Arial" w:cs="Arial"/>
          <w:color w:val="000000"/>
          <w:sz w:val="19"/>
          <w:szCs w:val="19"/>
          <w:lang w:val="ru-UA"/>
        </w:rPr>
        <w:t>CultureInfo uk = CultureInfo.GetCultureInfo(</w:t>
      </w:r>
      <w:r>
        <w:rPr>
          <w:rFonts w:ascii="Arial" w:eastAsiaTheme="minorHAnsi" w:hAnsi="Arial" w:cs="Arial"/>
          <w:color w:val="A31515"/>
          <w:sz w:val="19"/>
          <w:szCs w:val="19"/>
          <w:lang w:val="ru-UA"/>
        </w:rPr>
        <w:t>"en-GB"</w:t>
      </w:r>
      <w:r>
        <w:rPr>
          <w:rFonts w:ascii="Arial" w:eastAsiaTheme="minorHAnsi" w:hAnsi="Arial" w:cs="Arial"/>
          <w:color w:val="000000"/>
          <w:sz w:val="19"/>
          <w:szCs w:val="19"/>
          <w:lang w:val="ru-UA"/>
        </w:rPr>
        <w:t>);</w:t>
      </w:r>
    </w:p>
    <w:p w14:paraId="3C33A0C6" w14:textId="77777777" w:rsidR="00DE6FDE" w:rsidRPr="00955951" w:rsidRDefault="00DE6FDE" w:rsidP="00DE6FDE">
      <w:pPr>
        <w:rPr>
          <w:lang w:val="en-US"/>
        </w:rPr>
      </w:pPr>
      <w:r>
        <w:rPr>
          <w:rFonts w:ascii="Arial" w:eastAsiaTheme="minorHAnsi" w:hAnsi="Arial" w:cs="Arial"/>
          <w:color w:val="0000FF"/>
          <w:sz w:val="19"/>
          <w:szCs w:val="19"/>
          <w:lang w:val="ru-UA"/>
        </w:rPr>
        <w:t>double</w:t>
      </w:r>
      <w:r>
        <w:rPr>
          <w:rFonts w:ascii="Arial" w:eastAsiaTheme="minorHAnsi" w:hAnsi="Arial" w:cs="Arial"/>
          <w:color w:val="000000"/>
          <w:sz w:val="19"/>
          <w:szCs w:val="19"/>
          <w:lang w:val="ru-UA"/>
        </w:rPr>
        <w:t xml:space="preserve"> b = </w:t>
      </w:r>
      <w:r>
        <w:rPr>
          <w:rFonts w:ascii="Arial" w:eastAsiaTheme="minorHAnsi" w:hAnsi="Arial" w:cs="Arial"/>
          <w:color w:val="0000FF"/>
          <w:sz w:val="19"/>
          <w:szCs w:val="19"/>
          <w:lang w:val="ru-UA"/>
        </w:rPr>
        <w:t>double</w:t>
      </w:r>
      <w:r>
        <w:rPr>
          <w:rFonts w:ascii="Arial" w:eastAsiaTheme="minorHAnsi" w:hAnsi="Arial" w:cs="Arial"/>
          <w:color w:val="000000"/>
          <w:sz w:val="19"/>
          <w:szCs w:val="19"/>
          <w:lang w:val="ru-UA"/>
        </w:rPr>
        <w:t>.Parse(</w:t>
      </w:r>
      <w:r>
        <w:rPr>
          <w:rFonts w:ascii="Arial" w:eastAsiaTheme="minorHAnsi" w:hAnsi="Arial" w:cs="Arial"/>
          <w:color w:val="A31515"/>
          <w:sz w:val="19"/>
          <w:szCs w:val="19"/>
          <w:lang w:val="ru-UA"/>
        </w:rPr>
        <w:t>"23.56"</w:t>
      </w:r>
      <w:r>
        <w:rPr>
          <w:rFonts w:ascii="Arial" w:eastAsiaTheme="minorHAnsi" w:hAnsi="Arial" w:cs="Arial"/>
          <w:color w:val="000000"/>
          <w:sz w:val="19"/>
          <w:szCs w:val="19"/>
          <w:lang w:val="ru-UA"/>
        </w:rPr>
        <w:t xml:space="preserve">, uk); </w:t>
      </w:r>
      <w:r>
        <w:rPr>
          <w:rFonts w:ascii="Arial" w:eastAsiaTheme="minorHAnsi" w:hAnsi="Arial" w:cs="Arial"/>
          <w:color w:val="008000"/>
          <w:sz w:val="19"/>
          <w:szCs w:val="19"/>
          <w:lang w:val="ru-UA"/>
        </w:rPr>
        <w:t>//23,56</w:t>
      </w:r>
    </w:p>
    <w:p w14:paraId="23AB8EB1" w14:textId="77777777" w:rsidR="00DE6FDE" w:rsidRPr="004F5434" w:rsidRDefault="00DE6FDE" w:rsidP="004F5434">
      <w:pPr>
        <w:ind w:firstLine="567"/>
        <w:jc w:val="both"/>
        <w:rPr>
          <w:sz w:val="24"/>
          <w:szCs w:val="24"/>
        </w:rPr>
      </w:pPr>
    </w:p>
    <w:p w14:paraId="078DF013" w14:textId="77777777" w:rsidR="00DE6FDE" w:rsidRPr="004F5434" w:rsidRDefault="00DE6FDE" w:rsidP="004F5434">
      <w:pPr>
        <w:ind w:firstLine="567"/>
        <w:jc w:val="both"/>
        <w:rPr>
          <w:sz w:val="24"/>
          <w:szCs w:val="24"/>
        </w:rPr>
      </w:pPr>
      <w:r w:rsidRPr="004F5434">
        <w:rPr>
          <w:sz w:val="24"/>
          <w:szCs w:val="24"/>
        </w:rPr>
        <w:t xml:space="preserve">Щоб не залежати від регіональних культурних відмінностей, ми можемо встановити чіткий формат за допомогою класу </w:t>
      </w:r>
      <w:proofErr w:type="spellStart"/>
      <w:r w:rsidRPr="004F5434">
        <w:rPr>
          <w:sz w:val="24"/>
          <w:szCs w:val="24"/>
        </w:rPr>
        <w:t>NumberFormatInfo</w:t>
      </w:r>
      <w:proofErr w:type="spellEnd"/>
      <w:r w:rsidRPr="004F5434">
        <w:rPr>
          <w:sz w:val="24"/>
          <w:szCs w:val="24"/>
        </w:rPr>
        <w:t xml:space="preserve"> та його властивості </w:t>
      </w:r>
      <w:proofErr w:type="spellStart"/>
      <w:r w:rsidRPr="004F5434">
        <w:rPr>
          <w:sz w:val="24"/>
          <w:szCs w:val="24"/>
        </w:rPr>
        <w:t>NumberDecimalSeparator</w:t>
      </w:r>
      <w:proofErr w:type="spellEnd"/>
      <w:r w:rsidRPr="004F5434">
        <w:rPr>
          <w:sz w:val="24"/>
          <w:szCs w:val="24"/>
        </w:rPr>
        <w:t>.</w:t>
      </w:r>
    </w:p>
    <w:p w14:paraId="6B3FBF39" w14:textId="77777777" w:rsidR="00DE6FDE" w:rsidRPr="004F5434" w:rsidRDefault="00DE6FDE" w:rsidP="00DE6FDE">
      <w:pPr>
        <w:rPr>
          <w:sz w:val="24"/>
          <w:szCs w:val="24"/>
        </w:rPr>
      </w:pPr>
    </w:p>
    <w:p w14:paraId="0797E200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  <w:lang w:val="ru-UA"/>
        </w:rPr>
      </w:pPr>
      <w:r>
        <w:rPr>
          <w:rFonts w:ascii="Arial" w:eastAsiaTheme="minorHAnsi" w:hAnsi="Arial" w:cs="Arial"/>
          <w:color w:val="000000"/>
          <w:sz w:val="19"/>
          <w:szCs w:val="19"/>
          <w:lang w:val="ru-UA"/>
        </w:rPr>
        <w:t xml:space="preserve">IFormatProvider formatter = </w:t>
      </w:r>
      <w:r>
        <w:rPr>
          <w:rFonts w:ascii="Arial" w:eastAsiaTheme="minorHAnsi" w:hAnsi="Arial" w:cs="Arial"/>
          <w:color w:val="0000FF"/>
          <w:sz w:val="19"/>
          <w:szCs w:val="19"/>
          <w:lang w:val="ru-UA"/>
        </w:rPr>
        <w:t>new</w:t>
      </w:r>
      <w:r>
        <w:rPr>
          <w:rFonts w:ascii="Arial" w:eastAsiaTheme="minorHAnsi" w:hAnsi="Arial" w:cs="Arial"/>
          <w:color w:val="000000"/>
          <w:sz w:val="19"/>
          <w:szCs w:val="19"/>
          <w:lang w:val="ru-UA"/>
        </w:rPr>
        <w:t xml:space="preserve"> NumberFormatInfo { NumberDecimalSeparator = </w:t>
      </w:r>
      <w:r>
        <w:rPr>
          <w:rFonts w:ascii="Arial" w:eastAsiaTheme="minorHAnsi" w:hAnsi="Arial" w:cs="Arial"/>
          <w:color w:val="A31515"/>
          <w:sz w:val="19"/>
          <w:szCs w:val="19"/>
          <w:lang w:val="ru-UA"/>
        </w:rPr>
        <w:t>"."</w:t>
      </w:r>
      <w:r>
        <w:rPr>
          <w:rFonts w:ascii="Arial" w:eastAsiaTheme="minorHAnsi" w:hAnsi="Arial" w:cs="Arial"/>
          <w:color w:val="000000"/>
          <w:sz w:val="19"/>
          <w:szCs w:val="19"/>
          <w:lang w:val="ru-UA"/>
        </w:rPr>
        <w:t xml:space="preserve"> };</w:t>
      </w:r>
    </w:p>
    <w:p w14:paraId="68C5C9E1" w14:textId="77777777" w:rsidR="00DE6FDE" w:rsidRDefault="00DE6FDE" w:rsidP="00DE6FDE">
      <w:r>
        <w:rPr>
          <w:rFonts w:ascii="Arial" w:eastAsiaTheme="minorHAnsi" w:hAnsi="Arial" w:cs="Arial"/>
          <w:color w:val="0000FF"/>
          <w:sz w:val="19"/>
          <w:szCs w:val="19"/>
          <w:lang w:val="ru-UA"/>
        </w:rPr>
        <w:t>double</w:t>
      </w:r>
      <w:r>
        <w:rPr>
          <w:rFonts w:ascii="Arial" w:eastAsiaTheme="minorHAnsi" w:hAnsi="Arial" w:cs="Arial"/>
          <w:color w:val="000000"/>
          <w:sz w:val="19"/>
          <w:szCs w:val="19"/>
          <w:lang w:val="ru-UA"/>
        </w:rPr>
        <w:t xml:space="preserve"> b = </w:t>
      </w:r>
      <w:r>
        <w:rPr>
          <w:rFonts w:ascii="Arial" w:eastAsiaTheme="minorHAnsi" w:hAnsi="Arial" w:cs="Arial"/>
          <w:color w:val="0000FF"/>
          <w:sz w:val="19"/>
          <w:szCs w:val="19"/>
          <w:lang w:val="ru-UA"/>
        </w:rPr>
        <w:t>double</w:t>
      </w:r>
      <w:r>
        <w:rPr>
          <w:rFonts w:ascii="Arial" w:eastAsiaTheme="minorHAnsi" w:hAnsi="Arial" w:cs="Arial"/>
          <w:color w:val="000000"/>
          <w:sz w:val="19"/>
          <w:szCs w:val="19"/>
          <w:lang w:val="ru-UA"/>
        </w:rPr>
        <w:t>.Parse(</w:t>
      </w:r>
      <w:r>
        <w:rPr>
          <w:rFonts w:ascii="Arial" w:eastAsiaTheme="minorHAnsi" w:hAnsi="Arial" w:cs="Arial"/>
          <w:color w:val="A31515"/>
          <w:sz w:val="19"/>
          <w:szCs w:val="19"/>
          <w:lang w:val="ru-UA"/>
        </w:rPr>
        <w:t>"23.56"</w:t>
      </w:r>
      <w:r>
        <w:rPr>
          <w:rFonts w:ascii="Arial" w:eastAsiaTheme="minorHAnsi" w:hAnsi="Arial" w:cs="Arial"/>
          <w:color w:val="000000"/>
          <w:sz w:val="19"/>
          <w:szCs w:val="19"/>
          <w:lang w:val="ru-UA"/>
        </w:rPr>
        <w:t xml:space="preserve">, formatter); </w:t>
      </w:r>
      <w:r>
        <w:rPr>
          <w:rFonts w:ascii="Arial" w:eastAsiaTheme="minorHAnsi" w:hAnsi="Arial" w:cs="Arial"/>
          <w:color w:val="008000"/>
          <w:sz w:val="19"/>
          <w:szCs w:val="19"/>
          <w:lang w:val="ru-UA"/>
        </w:rPr>
        <w:t>//23,56</w:t>
      </w:r>
    </w:p>
    <w:p w14:paraId="06DE9934" w14:textId="77777777" w:rsidR="00DE6FDE" w:rsidRPr="004F5434" w:rsidRDefault="00DE6FDE" w:rsidP="00DE6FDE">
      <w:pPr>
        <w:rPr>
          <w:sz w:val="24"/>
          <w:szCs w:val="24"/>
        </w:rPr>
      </w:pPr>
    </w:p>
    <w:p w14:paraId="24A818EA" w14:textId="77777777" w:rsidR="00DE6FDE" w:rsidRPr="00213540" w:rsidRDefault="00DE6FDE" w:rsidP="004F5434">
      <w:pPr>
        <w:ind w:firstLine="567"/>
        <w:jc w:val="both"/>
        <w:rPr>
          <w:sz w:val="24"/>
          <w:szCs w:val="24"/>
        </w:rPr>
      </w:pPr>
      <w:r w:rsidRPr="00213540">
        <w:rPr>
          <w:sz w:val="24"/>
          <w:szCs w:val="24"/>
        </w:rPr>
        <w:t xml:space="preserve">Для виведення інформації на екран використовуються методи </w:t>
      </w:r>
      <w:proofErr w:type="spellStart"/>
      <w:r w:rsidRPr="00213540">
        <w:rPr>
          <w:sz w:val="24"/>
          <w:szCs w:val="24"/>
        </w:rPr>
        <w:t>Write</w:t>
      </w:r>
      <w:proofErr w:type="spellEnd"/>
      <w:r w:rsidRPr="00213540">
        <w:rPr>
          <w:sz w:val="24"/>
          <w:szCs w:val="24"/>
        </w:rPr>
        <w:t xml:space="preserve"> та </w:t>
      </w:r>
      <w:proofErr w:type="spellStart"/>
      <w:r w:rsidRPr="00213540">
        <w:rPr>
          <w:sz w:val="24"/>
          <w:szCs w:val="24"/>
        </w:rPr>
        <w:t>WriteLine</w:t>
      </w:r>
      <w:proofErr w:type="spellEnd"/>
      <w:r w:rsidRPr="00213540">
        <w:rPr>
          <w:sz w:val="24"/>
          <w:szCs w:val="24"/>
        </w:rPr>
        <w:t xml:space="preserve">. Метод </w:t>
      </w:r>
      <w:proofErr w:type="spellStart"/>
      <w:r w:rsidRPr="00213540">
        <w:rPr>
          <w:sz w:val="24"/>
          <w:szCs w:val="24"/>
        </w:rPr>
        <w:t>Write</w:t>
      </w:r>
      <w:proofErr w:type="spellEnd"/>
      <w:r w:rsidRPr="00213540">
        <w:rPr>
          <w:sz w:val="24"/>
          <w:szCs w:val="24"/>
        </w:rPr>
        <w:t xml:space="preserve"> </w:t>
      </w:r>
      <w:r w:rsidRPr="00973E1E">
        <w:rPr>
          <w:sz w:val="24"/>
          <w:szCs w:val="24"/>
          <w:highlight w:val="yellow"/>
        </w:rPr>
        <w:t>дуже нагадує</w:t>
      </w:r>
      <w:r w:rsidRPr="00213540">
        <w:rPr>
          <w:sz w:val="24"/>
          <w:szCs w:val="24"/>
        </w:rPr>
        <w:t xml:space="preserve"> </w:t>
      </w:r>
      <w:proofErr w:type="spellStart"/>
      <w:r w:rsidRPr="00213540">
        <w:rPr>
          <w:sz w:val="24"/>
          <w:szCs w:val="24"/>
        </w:rPr>
        <w:t>WriteLine</w:t>
      </w:r>
      <w:proofErr w:type="spellEnd"/>
      <w:r w:rsidRPr="00213540">
        <w:rPr>
          <w:sz w:val="24"/>
          <w:szCs w:val="24"/>
        </w:rPr>
        <w:t xml:space="preserve">, але відмінність у цьому, що </w:t>
      </w:r>
      <w:proofErr w:type="spellStart"/>
      <w:r w:rsidRPr="00213540">
        <w:rPr>
          <w:sz w:val="24"/>
          <w:szCs w:val="24"/>
        </w:rPr>
        <w:t>WriteLine</w:t>
      </w:r>
      <w:proofErr w:type="spellEnd"/>
      <w:r w:rsidRPr="00213540">
        <w:rPr>
          <w:sz w:val="24"/>
          <w:szCs w:val="24"/>
        </w:rPr>
        <w:t xml:space="preserve"> завершує свій вивід поверненням каретки.</w:t>
      </w:r>
    </w:p>
    <w:p w14:paraId="5FD08540" w14:textId="77777777" w:rsidR="00DE6FDE" w:rsidRPr="004F5434" w:rsidRDefault="00DE6FDE" w:rsidP="004F5434">
      <w:pPr>
        <w:ind w:firstLine="567"/>
        <w:jc w:val="both"/>
        <w:rPr>
          <w:sz w:val="24"/>
          <w:szCs w:val="24"/>
        </w:rPr>
      </w:pPr>
      <w:r w:rsidRPr="00213540">
        <w:rPr>
          <w:sz w:val="24"/>
          <w:szCs w:val="24"/>
        </w:rPr>
        <w:t xml:space="preserve">Методи </w:t>
      </w:r>
      <w:proofErr w:type="spellStart"/>
      <w:r w:rsidRPr="00213540">
        <w:rPr>
          <w:sz w:val="24"/>
          <w:szCs w:val="24"/>
        </w:rPr>
        <w:t>Write</w:t>
      </w:r>
      <w:proofErr w:type="spellEnd"/>
      <w:r w:rsidRPr="00213540">
        <w:rPr>
          <w:sz w:val="24"/>
          <w:szCs w:val="24"/>
        </w:rPr>
        <w:t xml:space="preserve"> та </w:t>
      </w:r>
      <w:proofErr w:type="spellStart"/>
      <w:r w:rsidRPr="00213540">
        <w:rPr>
          <w:sz w:val="24"/>
          <w:szCs w:val="24"/>
        </w:rPr>
        <w:t>WriteLine</w:t>
      </w:r>
      <w:proofErr w:type="spellEnd"/>
      <w:r w:rsidRPr="00213540">
        <w:rPr>
          <w:sz w:val="24"/>
          <w:szCs w:val="24"/>
        </w:rPr>
        <w:t xml:space="preserve"> виводять у консоль рядок, який передається як параметр:</w:t>
      </w:r>
    </w:p>
    <w:p w14:paraId="5D94C396" w14:textId="77777777" w:rsidR="00DE6FDE" w:rsidRPr="00213540" w:rsidRDefault="00DE6FDE" w:rsidP="004F5434">
      <w:pPr>
        <w:ind w:firstLine="567"/>
        <w:jc w:val="both"/>
        <w:rPr>
          <w:sz w:val="24"/>
          <w:szCs w:val="24"/>
        </w:rPr>
      </w:pPr>
    </w:p>
    <w:p w14:paraId="2F203B71" w14:textId="77777777" w:rsidR="00DE6FDE" w:rsidRPr="00213540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  <w:lang w:val="ru-UA"/>
        </w:rPr>
      </w:pPr>
      <w:r w:rsidRPr="00213540">
        <w:rPr>
          <w:rFonts w:ascii="Arial" w:eastAsiaTheme="minorHAnsi" w:hAnsi="Arial" w:cs="Arial"/>
          <w:color w:val="000000"/>
          <w:sz w:val="19"/>
          <w:szCs w:val="19"/>
          <w:lang w:val="ru-UA"/>
        </w:rPr>
        <w:t>Console.WriteLine(</w:t>
      </w:r>
      <w:r w:rsidRPr="00213540">
        <w:rPr>
          <w:rFonts w:ascii="Arial" w:eastAsiaTheme="minorHAnsi" w:hAnsi="Arial" w:cs="Arial"/>
          <w:color w:val="A31515"/>
          <w:sz w:val="19"/>
          <w:szCs w:val="19"/>
          <w:lang w:val="ru-UA"/>
        </w:rPr>
        <w:t>"Hello world!"</w:t>
      </w:r>
      <w:r w:rsidRPr="00213540">
        <w:rPr>
          <w:rFonts w:ascii="Arial" w:eastAsiaTheme="minorHAnsi" w:hAnsi="Arial" w:cs="Arial"/>
          <w:color w:val="000000"/>
          <w:sz w:val="19"/>
          <w:szCs w:val="19"/>
          <w:lang w:val="ru-UA"/>
        </w:rPr>
        <w:t>);</w:t>
      </w:r>
    </w:p>
    <w:p w14:paraId="029531C0" w14:textId="77777777" w:rsidR="00DE6FDE" w:rsidRPr="00213540" w:rsidRDefault="00DE6FDE" w:rsidP="00DE6FDE">
      <w:pPr>
        <w:jc w:val="both"/>
        <w:rPr>
          <w:rFonts w:ascii="Arial" w:eastAsiaTheme="minorHAnsi" w:hAnsi="Arial" w:cs="Arial"/>
          <w:color w:val="000000"/>
          <w:sz w:val="19"/>
          <w:szCs w:val="19"/>
          <w:lang w:val="ru-UA"/>
        </w:rPr>
      </w:pPr>
      <w:r w:rsidRPr="00213540">
        <w:rPr>
          <w:rFonts w:ascii="Arial" w:eastAsiaTheme="minorHAnsi" w:hAnsi="Arial" w:cs="Arial"/>
          <w:color w:val="0000FF"/>
          <w:sz w:val="19"/>
          <w:szCs w:val="19"/>
          <w:lang w:val="ru-UA"/>
        </w:rPr>
        <w:t>int</w:t>
      </w:r>
      <w:r w:rsidRPr="00213540">
        <w:rPr>
          <w:rFonts w:ascii="Arial" w:eastAsiaTheme="minorHAnsi" w:hAnsi="Arial" w:cs="Arial"/>
          <w:color w:val="000000"/>
          <w:sz w:val="19"/>
          <w:szCs w:val="19"/>
          <w:lang w:val="ru-UA"/>
        </w:rPr>
        <w:t xml:space="preserve"> x = 10; </w:t>
      </w:r>
      <w:r w:rsidRPr="00213540">
        <w:rPr>
          <w:rFonts w:ascii="Arial" w:eastAsiaTheme="minorHAnsi" w:hAnsi="Arial" w:cs="Arial"/>
          <w:color w:val="0000FF"/>
          <w:sz w:val="19"/>
          <w:szCs w:val="19"/>
          <w:lang w:val="ru-UA"/>
        </w:rPr>
        <w:t>int</w:t>
      </w:r>
      <w:r w:rsidRPr="00213540">
        <w:rPr>
          <w:rFonts w:ascii="Arial" w:eastAsiaTheme="minorHAnsi" w:hAnsi="Arial" w:cs="Arial"/>
          <w:color w:val="000000"/>
          <w:sz w:val="19"/>
          <w:szCs w:val="19"/>
          <w:lang w:val="ru-UA"/>
        </w:rPr>
        <w:t xml:space="preserve"> y = -3;</w:t>
      </w:r>
    </w:p>
    <w:p w14:paraId="30A2421B" w14:textId="77777777" w:rsidR="00DE6FDE" w:rsidRPr="00213540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  <w:lang w:val="ru-UA"/>
        </w:rPr>
      </w:pPr>
      <w:r w:rsidRPr="00213540">
        <w:rPr>
          <w:rFonts w:ascii="Arial" w:eastAsiaTheme="minorHAnsi" w:hAnsi="Arial" w:cs="Arial"/>
          <w:color w:val="000000"/>
          <w:sz w:val="19"/>
          <w:szCs w:val="19"/>
          <w:lang w:val="ru-UA"/>
        </w:rPr>
        <w:t>Console.WriteLine(</w:t>
      </w:r>
      <w:r w:rsidRPr="00213540">
        <w:rPr>
          <w:rFonts w:ascii="Arial" w:eastAsiaTheme="minorHAnsi" w:hAnsi="Arial" w:cs="Arial"/>
          <w:color w:val="A31515"/>
          <w:sz w:val="19"/>
          <w:szCs w:val="19"/>
          <w:lang w:val="ru-UA"/>
        </w:rPr>
        <w:t>"Point ("</w:t>
      </w:r>
      <w:r w:rsidRPr="00213540">
        <w:rPr>
          <w:rFonts w:ascii="Arial" w:eastAsiaTheme="minorHAnsi" w:hAnsi="Arial" w:cs="Arial"/>
          <w:color w:val="000000"/>
          <w:sz w:val="19"/>
          <w:szCs w:val="19"/>
          <w:lang w:val="ru-UA"/>
        </w:rPr>
        <w:t xml:space="preserve"> + x + </w:t>
      </w:r>
      <w:r w:rsidRPr="00213540">
        <w:rPr>
          <w:rFonts w:ascii="Arial" w:eastAsiaTheme="minorHAnsi" w:hAnsi="Arial" w:cs="Arial"/>
          <w:color w:val="A31515"/>
          <w:sz w:val="19"/>
          <w:szCs w:val="19"/>
          <w:lang w:val="ru-UA"/>
        </w:rPr>
        <w:t>"; "</w:t>
      </w:r>
      <w:r w:rsidRPr="00213540">
        <w:rPr>
          <w:rFonts w:ascii="Arial" w:eastAsiaTheme="minorHAnsi" w:hAnsi="Arial" w:cs="Arial"/>
          <w:color w:val="000000"/>
          <w:sz w:val="19"/>
          <w:szCs w:val="19"/>
          <w:lang w:val="ru-UA"/>
        </w:rPr>
        <w:t xml:space="preserve"> + y + </w:t>
      </w:r>
      <w:r w:rsidRPr="00213540">
        <w:rPr>
          <w:rFonts w:ascii="Arial" w:eastAsiaTheme="minorHAnsi" w:hAnsi="Arial" w:cs="Arial"/>
          <w:color w:val="A31515"/>
          <w:sz w:val="19"/>
          <w:szCs w:val="19"/>
          <w:lang w:val="ru-UA"/>
        </w:rPr>
        <w:t>")"</w:t>
      </w:r>
      <w:r w:rsidRPr="00213540">
        <w:rPr>
          <w:rFonts w:ascii="Arial" w:eastAsiaTheme="minorHAnsi" w:hAnsi="Arial" w:cs="Arial"/>
          <w:color w:val="000000"/>
          <w:sz w:val="19"/>
          <w:szCs w:val="19"/>
          <w:lang w:val="ru-UA"/>
        </w:rPr>
        <w:t>);</w:t>
      </w:r>
    </w:p>
    <w:p w14:paraId="5BCED7DB" w14:textId="77777777" w:rsidR="00DE6FDE" w:rsidRPr="004F5434" w:rsidRDefault="00DE6FDE" w:rsidP="00DE6FDE">
      <w:pPr>
        <w:rPr>
          <w:sz w:val="24"/>
          <w:szCs w:val="24"/>
        </w:rPr>
      </w:pPr>
    </w:p>
    <w:p w14:paraId="293BD96E" w14:textId="77777777" w:rsidR="00DE6FDE" w:rsidRDefault="00DE6FDE" w:rsidP="00DE6FDE">
      <w:pPr>
        <w:rPr>
          <w:lang w:val="ru-UA"/>
        </w:rPr>
      </w:pPr>
      <w:r w:rsidRPr="00213540">
        <w:rPr>
          <w:noProof/>
          <w:lang w:val="en-US" w:eastAsia="en-US"/>
        </w:rPr>
        <w:drawing>
          <wp:inline distT="0" distB="0" distL="0" distR="0" wp14:anchorId="513A967D" wp14:editId="4FAC180B">
            <wp:extent cx="1141200" cy="356400"/>
            <wp:effectExtent l="0" t="0" r="1905" b="5715"/>
            <wp:docPr id="40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1EB5DA5-907B-42CB-B9A8-8BAF48B809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1EB5DA5-907B-42CB-B9A8-8BAF48B809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412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27E0" w14:textId="77777777" w:rsidR="00DE6FDE" w:rsidRPr="004F5434" w:rsidRDefault="00DE6FDE" w:rsidP="00DE6FDE">
      <w:pPr>
        <w:rPr>
          <w:sz w:val="24"/>
          <w:szCs w:val="24"/>
        </w:rPr>
      </w:pPr>
    </w:p>
    <w:p w14:paraId="4533B130" w14:textId="77777777" w:rsidR="00DE6FDE" w:rsidRPr="00213540" w:rsidRDefault="00DE6FDE" w:rsidP="004F5434">
      <w:pPr>
        <w:ind w:firstLine="567"/>
        <w:jc w:val="both"/>
        <w:rPr>
          <w:sz w:val="24"/>
          <w:szCs w:val="24"/>
        </w:rPr>
      </w:pPr>
      <w:r w:rsidRPr="00213540">
        <w:rPr>
          <w:sz w:val="24"/>
          <w:szCs w:val="24"/>
        </w:rPr>
        <w:t xml:space="preserve">При виведенні рядків у консолі за допомогою методу </w:t>
      </w:r>
      <w:proofErr w:type="spellStart"/>
      <w:r w:rsidRPr="00AB44A2">
        <w:rPr>
          <w:sz w:val="24"/>
          <w:szCs w:val="24"/>
          <w:highlight w:val="yellow"/>
        </w:rPr>
        <w:t>Console.</w:t>
      </w:r>
      <w:r w:rsidRPr="00213540">
        <w:rPr>
          <w:sz w:val="24"/>
          <w:szCs w:val="24"/>
        </w:rPr>
        <w:t>WriteLine</w:t>
      </w:r>
      <w:proofErr w:type="spellEnd"/>
      <w:r w:rsidRPr="00213540">
        <w:rPr>
          <w:sz w:val="24"/>
          <w:szCs w:val="24"/>
        </w:rPr>
        <w:t xml:space="preserve"> для вбудовування значень у рядок ми можемо використовувати форматування замість конкатенації. Для цього використовується рядок складеного формату та список об'єктів.</w:t>
      </w:r>
    </w:p>
    <w:p w14:paraId="6B215F2B" w14:textId="77777777" w:rsidR="00DE6FDE" w:rsidRPr="00213540" w:rsidRDefault="00DE6FDE" w:rsidP="004F5434">
      <w:pPr>
        <w:ind w:firstLine="567"/>
        <w:jc w:val="both"/>
        <w:rPr>
          <w:sz w:val="24"/>
          <w:szCs w:val="24"/>
        </w:rPr>
      </w:pPr>
      <w:r w:rsidRPr="00213540">
        <w:rPr>
          <w:sz w:val="24"/>
          <w:szCs w:val="24"/>
        </w:rPr>
        <w:t xml:space="preserve">Рядок складеного формату складається з блоків фіксованого тексту, числом від нуля і більше, що </w:t>
      </w:r>
      <w:proofErr w:type="spellStart"/>
      <w:r w:rsidRPr="00213540">
        <w:rPr>
          <w:sz w:val="24"/>
          <w:szCs w:val="24"/>
        </w:rPr>
        <w:t>перемежуються</w:t>
      </w:r>
      <w:proofErr w:type="spellEnd"/>
      <w:r w:rsidRPr="00213540">
        <w:rPr>
          <w:sz w:val="24"/>
          <w:szCs w:val="24"/>
        </w:rPr>
        <w:t xml:space="preserve"> одним або декількома елементами форматування.</w:t>
      </w:r>
    </w:p>
    <w:p w14:paraId="7A4CE190" w14:textId="77777777" w:rsidR="00DE6FDE" w:rsidRPr="00213540" w:rsidRDefault="00DE6FDE" w:rsidP="004F5434">
      <w:pPr>
        <w:ind w:firstLine="567"/>
        <w:jc w:val="both"/>
        <w:rPr>
          <w:sz w:val="24"/>
          <w:szCs w:val="24"/>
        </w:rPr>
      </w:pPr>
      <w:r w:rsidRPr="00213540">
        <w:rPr>
          <w:sz w:val="24"/>
          <w:szCs w:val="24"/>
        </w:rPr>
        <w:t xml:space="preserve">Фіксованим текстом може бути довільний рядок, а кожен елемент форматування повинен відповідати об'єкту зі списку. </w:t>
      </w:r>
    </w:p>
    <w:p w14:paraId="727655B5" w14:textId="77777777" w:rsidR="00DE6FDE" w:rsidRPr="00213540" w:rsidRDefault="00DE6FDE" w:rsidP="004F5434">
      <w:pPr>
        <w:ind w:firstLine="567"/>
        <w:jc w:val="both"/>
        <w:rPr>
          <w:sz w:val="24"/>
          <w:szCs w:val="24"/>
        </w:rPr>
      </w:pPr>
      <w:r w:rsidRPr="00213540">
        <w:rPr>
          <w:sz w:val="24"/>
          <w:szCs w:val="24"/>
        </w:rPr>
        <w:t>Під час складеного форматування створюється новий результуючий рядок, у якому всі елементи форматування замінені на рядкове подання відповідних об'єктів зі списку.</w:t>
      </w:r>
    </w:p>
    <w:p w14:paraId="40C2FF75" w14:textId="77777777" w:rsidR="00DE6FDE" w:rsidRPr="004F5434" w:rsidRDefault="00DE6FDE" w:rsidP="004F5434">
      <w:pPr>
        <w:ind w:firstLine="567"/>
        <w:jc w:val="both"/>
        <w:rPr>
          <w:sz w:val="24"/>
          <w:szCs w:val="24"/>
        </w:rPr>
      </w:pPr>
      <w:r w:rsidRPr="00213540">
        <w:rPr>
          <w:sz w:val="24"/>
          <w:szCs w:val="24"/>
        </w:rPr>
        <w:t>Кожен елемент форматування має такий вигляд і складається з наступних компонентів:</w:t>
      </w:r>
    </w:p>
    <w:p w14:paraId="13CF0B57" w14:textId="77777777" w:rsidR="00DE6FDE" w:rsidRPr="00213540" w:rsidRDefault="00DE6FDE" w:rsidP="00DE6FDE">
      <w:pPr>
        <w:rPr>
          <w:sz w:val="24"/>
          <w:szCs w:val="24"/>
        </w:rPr>
      </w:pPr>
    </w:p>
    <w:p w14:paraId="08F2C84C" w14:textId="77777777" w:rsidR="00DE6FDE" w:rsidRPr="00213540" w:rsidRDefault="00DE6FDE" w:rsidP="00DE6FDE">
      <w:pPr>
        <w:jc w:val="center"/>
        <w:rPr>
          <w:lang w:val="ru-UA"/>
        </w:rPr>
      </w:pPr>
      <w:r w:rsidRPr="00213540">
        <w:rPr>
          <w:rFonts w:eastAsiaTheme="minorEastAsia"/>
        </w:rPr>
        <w:t>{</w:t>
      </w:r>
      <w:r w:rsidRPr="00213540">
        <w:rPr>
          <w:rFonts w:eastAsiaTheme="minorEastAsia"/>
          <w:lang w:val="ru-UA"/>
        </w:rPr>
        <w:t>index[,alignment][:formatString]}</w:t>
      </w:r>
    </w:p>
    <w:p w14:paraId="64FACE38" w14:textId="77777777" w:rsidR="00DE6FDE" w:rsidRPr="004F5434" w:rsidRDefault="00DE6FDE" w:rsidP="00DE6FDE">
      <w:pPr>
        <w:rPr>
          <w:sz w:val="24"/>
          <w:szCs w:val="24"/>
        </w:rPr>
      </w:pPr>
    </w:p>
    <w:p w14:paraId="04C6268B" w14:textId="77777777" w:rsidR="00DE6FDE" w:rsidRPr="00A638F6" w:rsidRDefault="00DE6FDE" w:rsidP="004F5434">
      <w:pPr>
        <w:ind w:firstLine="567"/>
        <w:jc w:val="both"/>
        <w:rPr>
          <w:sz w:val="24"/>
          <w:szCs w:val="24"/>
        </w:rPr>
      </w:pPr>
      <w:r w:rsidRPr="00A638F6">
        <w:rPr>
          <w:sz w:val="24"/>
          <w:szCs w:val="24"/>
        </w:rPr>
        <w:t xml:space="preserve">Обов'язковий компонент </w:t>
      </w:r>
      <w:proofErr w:type="spellStart"/>
      <w:r w:rsidRPr="00A638F6">
        <w:rPr>
          <w:sz w:val="24"/>
          <w:szCs w:val="24"/>
        </w:rPr>
        <w:t>index</w:t>
      </w:r>
      <w:proofErr w:type="spellEnd"/>
      <w:r w:rsidRPr="00A638F6">
        <w:rPr>
          <w:sz w:val="24"/>
          <w:szCs w:val="24"/>
        </w:rPr>
        <w:t>, що також називається описувачем параметра, - це число, що визначає відповідний об'єкт зі списку. Індексація елементів ведеться від нуля. Тобто елемент формату, описувач параметрів якого дорівнює 0, форматує перший об'єкт у списку. Елемент формату, описувач параметрів якого дорівнює 1, форматує другий об'єкт у списку тощо.</w:t>
      </w:r>
    </w:p>
    <w:p w14:paraId="40C16110" w14:textId="77777777" w:rsidR="00DE6FDE" w:rsidRPr="004F5434" w:rsidRDefault="00DE6FDE" w:rsidP="004F5434">
      <w:pPr>
        <w:ind w:firstLine="567"/>
        <w:jc w:val="both"/>
        <w:rPr>
          <w:sz w:val="24"/>
          <w:szCs w:val="24"/>
        </w:rPr>
      </w:pPr>
      <w:r w:rsidRPr="00A638F6">
        <w:rPr>
          <w:sz w:val="24"/>
          <w:szCs w:val="24"/>
        </w:rPr>
        <w:t>Наприклад:</w:t>
      </w:r>
    </w:p>
    <w:p w14:paraId="55B56FFD" w14:textId="77777777" w:rsidR="00DE6FDE" w:rsidRPr="00A638F6" w:rsidRDefault="00DE6FDE" w:rsidP="00DE6FDE">
      <w:pPr>
        <w:rPr>
          <w:sz w:val="24"/>
          <w:szCs w:val="24"/>
        </w:rPr>
      </w:pPr>
    </w:p>
    <w:p w14:paraId="2C961A33" w14:textId="77777777" w:rsidR="00DE6FDE" w:rsidRPr="00A638F6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  <w:lang w:val="ru-UA"/>
        </w:rPr>
      </w:pPr>
      <w:r w:rsidRPr="00A638F6">
        <w:rPr>
          <w:rFonts w:ascii="Arial" w:eastAsiaTheme="minorHAnsi" w:hAnsi="Arial" w:cs="Arial"/>
          <w:color w:val="000000"/>
          <w:sz w:val="19"/>
          <w:szCs w:val="19"/>
          <w:lang w:val="ru-UA"/>
        </w:rPr>
        <w:t>Console.WriteLine(</w:t>
      </w:r>
      <w:r w:rsidRPr="00A638F6">
        <w:rPr>
          <w:rFonts w:ascii="Arial" w:eastAsiaTheme="minorHAnsi" w:hAnsi="Arial" w:cs="Arial"/>
          <w:color w:val="A31515"/>
          <w:sz w:val="19"/>
          <w:szCs w:val="19"/>
          <w:lang w:val="ru-UA"/>
        </w:rPr>
        <w:t>"</w:t>
      </w:r>
      <w:r w:rsidRPr="00FC69AF">
        <w:rPr>
          <w:rFonts w:ascii="Arial" w:eastAsiaTheme="minorHAnsi" w:hAnsi="Arial" w:cs="Arial"/>
          <w:color w:val="A31515"/>
          <w:sz w:val="19"/>
          <w:szCs w:val="19"/>
          <w:lang w:val="ru-UA"/>
        </w:rPr>
        <w:t>Write numbers: {0}, {1}, {0}"</w:t>
      </w:r>
      <w:r w:rsidRPr="00FC69AF">
        <w:rPr>
          <w:rFonts w:ascii="Arial" w:eastAsiaTheme="minorHAnsi" w:hAnsi="Arial" w:cs="Arial"/>
          <w:color w:val="000000"/>
          <w:sz w:val="19"/>
          <w:szCs w:val="19"/>
          <w:lang w:val="ru-UA"/>
        </w:rPr>
        <w:t>, 2, 4);</w:t>
      </w:r>
    </w:p>
    <w:p w14:paraId="1577CF7A" w14:textId="77777777" w:rsidR="00DE6FDE" w:rsidRPr="00090EBB" w:rsidRDefault="00DE6FDE" w:rsidP="00DE6FDE">
      <w:pPr>
        <w:rPr>
          <w:sz w:val="24"/>
          <w:szCs w:val="24"/>
          <w:lang w:val="en-US"/>
        </w:rPr>
      </w:pPr>
    </w:p>
    <w:p w14:paraId="305F3098" w14:textId="77777777" w:rsidR="00DE6FDE" w:rsidRDefault="00DE6FDE" w:rsidP="00DE6FDE">
      <w:pPr>
        <w:rPr>
          <w:lang w:val="ru-UA"/>
        </w:rPr>
      </w:pPr>
      <w:r w:rsidRPr="00A638F6">
        <w:rPr>
          <w:noProof/>
          <w:lang w:val="en-US" w:eastAsia="en-US"/>
        </w:rPr>
        <w:drawing>
          <wp:inline distT="0" distB="0" distL="0" distR="0" wp14:anchorId="182347A6" wp14:editId="1C806321">
            <wp:extent cx="1713600" cy="320400"/>
            <wp:effectExtent l="0" t="0" r="1270" b="3810"/>
            <wp:docPr id="48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9B095621-4571-4ABA-B042-5B1EE6FADF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9B095621-4571-4ABA-B042-5B1EE6FADF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3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16AD" w14:textId="77777777" w:rsidR="00DE6FDE" w:rsidRPr="004F5434" w:rsidRDefault="00DE6FDE" w:rsidP="00DE6FDE">
      <w:pPr>
        <w:rPr>
          <w:sz w:val="24"/>
          <w:szCs w:val="24"/>
        </w:rPr>
      </w:pPr>
    </w:p>
    <w:p w14:paraId="52EAD46C" w14:textId="77777777" w:rsidR="00DE6FDE" w:rsidRPr="002E23D7" w:rsidRDefault="00DE6FDE" w:rsidP="004F5434">
      <w:pPr>
        <w:ind w:firstLine="567"/>
        <w:jc w:val="both"/>
        <w:rPr>
          <w:sz w:val="24"/>
          <w:szCs w:val="24"/>
        </w:rPr>
      </w:pPr>
      <w:r w:rsidRPr="002E23D7">
        <w:rPr>
          <w:sz w:val="24"/>
          <w:szCs w:val="24"/>
        </w:rPr>
        <w:t xml:space="preserve">Те саме форматування в рядку ми можемо зробити не тільки в методі </w:t>
      </w:r>
      <w:proofErr w:type="spellStart"/>
      <w:r w:rsidRPr="002E23D7">
        <w:rPr>
          <w:sz w:val="24"/>
          <w:szCs w:val="24"/>
        </w:rPr>
        <w:t>Console.WriteLine</w:t>
      </w:r>
      <w:proofErr w:type="spellEnd"/>
      <w:r w:rsidRPr="002E23D7">
        <w:rPr>
          <w:sz w:val="24"/>
          <w:szCs w:val="24"/>
        </w:rPr>
        <w:t xml:space="preserve">, але і в будь-якому місці програми за допомогою методу </w:t>
      </w:r>
      <w:proofErr w:type="spellStart"/>
      <w:r w:rsidRPr="002E23D7">
        <w:rPr>
          <w:sz w:val="24"/>
          <w:szCs w:val="24"/>
        </w:rPr>
        <w:t>string.Format</w:t>
      </w:r>
      <w:proofErr w:type="spellEnd"/>
      <w:r w:rsidRPr="002E23D7">
        <w:rPr>
          <w:sz w:val="24"/>
          <w:szCs w:val="24"/>
        </w:rPr>
        <w:t>:</w:t>
      </w:r>
    </w:p>
    <w:p w14:paraId="15E40A74" w14:textId="77777777" w:rsidR="00DE6FDE" w:rsidRPr="004F5434" w:rsidRDefault="00DE6FDE" w:rsidP="00DE6FDE">
      <w:pPr>
        <w:rPr>
          <w:sz w:val="24"/>
          <w:szCs w:val="24"/>
        </w:rPr>
      </w:pPr>
    </w:p>
    <w:p w14:paraId="6871C819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>
        <w:rPr>
          <w:rFonts w:ascii="Arial" w:eastAsiaTheme="minorHAnsi" w:hAnsi="Arial" w:cs="Arial"/>
          <w:color w:val="0000FF"/>
          <w:sz w:val="19"/>
          <w:szCs w:val="19"/>
        </w:rPr>
        <w:t>string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 </w:t>
      </w: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output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 = </w:t>
      </w:r>
      <w:proofErr w:type="spellStart"/>
      <w:r>
        <w:rPr>
          <w:rFonts w:ascii="Arial" w:eastAsiaTheme="minorHAnsi" w:hAnsi="Arial" w:cs="Arial"/>
          <w:color w:val="0000FF"/>
          <w:sz w:val="19"/>
          <w:szCs w:val="19"/>
        </w:rPr>
        <w:t>string</w:t>
      </w:r>
      <w:r>
        <w:rPr>
          <w:rFonts w:ascii="Arial" w:eastAsiaTheme="minorHAnsi" w:hAnsi="Arial" w:cs="Arial"/>
          <w:color w:val="000000"/>
          <w:sz w:val="19"/>
          <w:szCs w:val="19"/>
        </w:rPr>
        <w:t>.Format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>(</w:t>
      </w:r>
      <w:r>
        <w:rPr>
          <w:rFonts w:ascii="Arial" w:eastAsiaTheme="minorHAnsi" w:hAnsi="Arial" w:cs="Arial"/>
          <w:color w:val="A31515"/>
          <w:sz w:val="19"/>
          <w:szCs w:val="19"/>
        </w:rPr>
        <w:t>"</w:t>
      </w:r>
      <w:proofErr w:type="spellStart"/>
      <w:r>
        <w:rPr>
          <w:rFonts w:ascii="Arial" w:eastAsiaTheme="minorHAnsi" w:hAnsi="Arial" w:cs="Arial"/>
          <w:color w:val="A31515"/>
          <w:sz w:val="19"/>
          <w:szCs w:val="19"/>
        </w:rPr>
        <w:t>Write</w:t>
      </w:r>
      <w:proofErr w:type="spellEnd"/>
      <w:r>
        <w:rPr>
          <w:rFonts w:ascii="Arial" w:eastAsiaTheme="minorHAnsi" w:hAnsi="Arial" w:cs="Arial"/>
          <w:color w:val="A31515"/>
          <w:sz w:val="19"/>
          <w:szCs w:val="19"/>
        </w:rPr>
        <w:t xml:space="preserve"> </w:t>
      </w:r>
      <w:proofErr w:type="spellStart"/>
      <w:r>
        <w:rPr>
          <w:rFonts w:ascii="Arial" w:eastAsiaTheme="minorHAnsi" w:hAnsi="Arial" w:cs="Arial"/>
          <w:color w:val="A31515"/>
          <w:sz w:val="19"/>
          <w:szCs w:val="19"/>
        </w:rPr>
        <w:t>numbers</w:t>
      </w:r>
      <w:proofErr w:type="spellEnd"/>
      <w:r>
        <w:rPr>
          <w:rFonts w:ascii="Arial" w:eastAsiaTheme="minorHAnsi" w:hAnsi="Arial" w:cs="Arial"/>
          <w:color w:val="A31515"/>
          <w:sz w:val="19"/>
          <w:szCs w:val="19"/>
        </w:rPr>
        <w:t>: {0}, {1}, {0}"</w:t>
      </w:r>
      <w:r>
        <w:rPr>
          <w:rFonts w:ascii="Arial" w:eastAsiaTheme="minorHAnsi" w:hAnsi="Arial" w:cs="Arial"/>
          <w:color w:val="000000"/>
          <w:sz w:val="19"/>
          <w:szCs w:val="19"/>
        </w:rPr>
        <w:t>, 2, 4);</w:t>
      </w:r>
    </w:p>
    <w:p w14:paraId="70165D9E" w14:textId="77777777" w:rsidR="00DE6FDE" w:rsidRDefault="00DE6FDE" w:rsidP="00DE6FDE">
      <w:pPr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>(</w:t>
      </w: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output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>);</w:t>
      </w:r>
    </w:p>
    <w:p w14:paraId="25125DE0" w14:textId="77777777" w:rsidR="00DE6FDE" w:rsidRPr="004F5434" w:rsidRDefault="00DE6FDE" w:rsidP="00DE6FDE">
      <w:pPr>
        <w:rPr>
          <w:sz w:val="24"/>
          <w:szCs w:val="24"/>
        </w:rPr>
      </w:pPr>
    </w:p>
    <w:p w14:paraId="4CA82E5F" w14:textId="77777777" w:rsidR="00DE6FDE" w:rsidRDefault="00DE6FDE" w:rsidP="00DE6FDE">
      <w:pPr>
        <w:rPr>
          <w:lang w:val="ru-UA"/>
        </w:rPr>
      </w:pPr>
      <w:r w:rsidRPr="002E23D7">
        <w:rPr>
          <w:noProof/>
          <w:lang w:val="en-US" w:eastAsia="en-US"/>
        </w:rPr>
        <w:drawing>
          <wp:inline distT="0" distB="0" distL="0" distR="0" wp14:anchorId="0467A8D5" wp14:editId="17C49D91">
            <wp:extent cx="1598400" cy="295200"/>
            <wp:effectExtent l="0" t="0" r="1905" b="0"/>
            <wp:docPr id="50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7B1A3549-1EBA-453A-8BEA-DDAE54DFB3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7B1A3549-1EBA-453A-8BEA-DDAE54DFB3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98400" cy="2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BDBD" w14:textId="77777777" w:rsidR="00DE6FDE" w:rsidRPr="004F5434" w:rsidRDefault="00DE6FDE" w:rsidP="00DE6FDE">
      <w:pPr>
        <w:rPr>
          <w:sz w:val="24"/>
          <w:szCs w:val="24"/>
        </w:rPr>
      </w:pPr>
    </w:p>
    <w:p w14:paraId="2306E396" w14:textId="77777777" w:rsidR="00DE6FDE" w:rsidRPr="00A638F6" w:rsidRDefault="00DE6FDE" w:rsidP="004F5434">
      <w:pPr>
        <w:ind w:firstLine="567"/>
        <w:jc w:val="both"/>
        <w:rPr>
          <w:sz w:val="24"/>
          <w:szCs w:val="24"/>
        </w:rPr>
      </w:pPr>
      <w:r w:rsidRPr="00A638F6">
        <w:rPr>
          <w:sz w:val="24"/>
          <w:szCs w:val="24"/>
        </w:rPr>
        <w:t xml:space="preserve">Необов'язковий компонент alignment – це ціле число зі знаком, яке служить для вказівки бажаної ширини поля форматування. Якщо значення вирівнювання менше довжини </w:t>
      </w:r>
      <w:proofErr w:type="spellStart"/>
      <w:r w:rsidRPr="00A638F6">
        <w:rPr>
          <w:sz w:val="24"/>
          <w:szCs w:val="24"/>
        </w:rPr>
        <w:t>форматованого</w:t>
      </w:r>
      <w:proofErr w:type="spellEnd"/>
      <w:r w:rsidRPr="00A638F6">
        <w:rPr>
          <w:sz w:val="24"/>
          <w:szCs w:val="24"/>
        </w:rPr>
        <w:t xml:space="preserve"> рядка, вирівнювання ігнорується, а довжина </w:t>
      </w:r>
      <w:proofErr w:type="spellStart"/>
      <w:r w:rsidRPr="00A638F6">
        <w:rPr>
          <w:sz w:val="24"/>
          <w:szCs w:val="24"/>
        </w:rPr>
        <w:t>форматованого</w:t>
      </w:r>
      <w:proofErr w:type="spellEnd"/>
      <w:r w:rsidRPr="00A638F6">
        <w:rPr>
          <w:sz w:val="24"/>
          <w:szCs w:val="24"/>
        </w:rPr>
        <w:t xml:space="preserve"> рядка використовується як ширина поля. </w:t>
      </w:r>
    </w:p>
    <w:p w14:paraId="5A55C8EF" w14:textId="77777777" w:rsidR="00DE6FDE" w:rsidRPr="00A638F6" w:rsidRDefault="00DE6FDE" w:rsidP="004F5434">
      <w:pPr>
        <w:ind w:firstLine="567"/>
        <w:jc w:val="both"/>
        <w:rPr>
          <w:sz w:val="24"/>
          <w:szCs w:val="24"/>
        </w:rPr>
      </w:pPr>
      <w:proofErr w:type="spellStart"/>
      <w:r w:rsidRPr="00A638F6">
        <w:rPr>
          <w:sz w:val="24"/>
          <w:szCs w:val="24"/>
        </w:rPr>
        <w:t>Форматовані</w:t>
      </w:r>
      <w:proofErr w:type="spellEnd"/>
      <w:r w:rsidRPr="00A638F6">
        <w:rPr>
          <w:sz w:val="24"/>
          <w:szCs w:val="24"/>
        </w:rPr>
        <w:t xml:space="preserve"> дані вирівнюються в полі правому краю, якщо </w:t>
      </w:r>
      <w:proofErr w:type="spellStart"/>
      <w:r w:rsidRPr="00A638F6">
        <w:rPr>
          <w:sz w:val="24"/>
          <w:szCs w:val="24"/>
        </w:rPr>
        <w:t>alignment</w:t>
      </w:r>
      <w:proofErr w:type="spellEnd"/>
      <w:r w:rsidRPr="00A638F6">
        <w:rPr>
          <w:sz w:val="24"/>
          <w:szCs w:val="24"/>
        </w:rPr>
        <w:t xml:space="preserve"> має позитивне значення, або по лівому краю, якщо </w:t>
      </w:r>
      <w:proofErr w:type="spellStart"/>
      <w:r w:rsidRPr="00A638F6">
        <w:rPr>
          <w:sz w:val="24"/>
          <w:szCs w:val="24"/>
        </w:rPr>
        <w:t>alignment</w:t>
      </w:r>
      <w:proofErr w:type="spellEnd"/>
      <w:r w:rsidRPr="00A638F6">
        <w:rPr>
          <w:sz w:val="24"/>
          <w:szCs w:val="24"/>
        </w:rPr>
        <w:t xml:space="preserve"> має негативне значення. За потреби відформатований рядок доповнюється пробілами. Якщо встановлено вирівнювання потрібна кома.</w:t>
      </w:r>
    </w:p>
    <w:p w14:paraId="280A51B1" w14:textId="77777777" w:rsidR="00DE6FDE" w:rsidRPr="004F5434" w:rsidRDefault="00DE6FDE" w:rsidP="004F5434">
      <w:pPr>
        <w:ind w:firstLine="567"/>
        <w:jc w:val="both"/>
        <w:rPr>
          <w:sz w:val="24"/>
          <w:szCs w:val="24"/>
        </w:rPr>
      </w:pPr>
      <w:r w:rsidRPr="00A638F6">
        <w:rPr>
          <w:sz w:val="24"/>
          <w:szCs w:val="24"/>
        </w:rPr>
        <w:t>Наприклад:</w:t>
      </w:r>
    </w:p>
    <w:p w14:paraId="2EECB71D" w14:textId="77777777" w:rsidR="00DE6FDE" w:rsidRPr="00A638F6" w:rsidRDefault="00DE6FDE" w:rsidP="004F5434">
      <w:pPr>
        <w:ind w:firstLine="567"/>
        <w:jc w:val="both"/>
        <w:rPr>
          <w:sz w:val="24"/>
          <w:szCs w:val="24"/>
        </w:rPr>
      </w:pPr>
    </w:p>
    <w:p w14:paraId="4A3995C5" w14:textId="77777777" w:rsidR="00DE6FDE" w:rsidRPr="00A638F6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  <w:lang w:val="ru-UA"/>
        </w:rPr>
      </w:pPr>
      <w:r w:rsidRPr="00A638F6">
        <w:rPr>
          <w:rFonts w:ascii="Arial" w:eastAsiaTheme="minorHAnsi" w:hAnsi="Arial" w:cs="Arial"/>
          <w:color w:val="000000"/>
          <w:sz w:val="19"/>
          <w:szCs w:val="19"/>
          <w:lang w:val="ru-UA"/>
        </w:rPr>
        <w:t>Console.WriteLine(</w:t>
      </w:r>
      <w:r w:rsidRPr="00A638F6">
        <w:rPr>
          <w:rFonts w:ascii="Arial" w:eastAsiaTheme="minorHAnsi" w:hAnsi="Arial" w:cs="Arial"/>
          <w:color w:val="A31515"/>
          <w:sz w:val="19"/>
          <w:szCs w:val="19"/>
          <w:lang w:val="ru-UA"/>
        </w:rPr>
        <w:t>"Write numbers: {0,7}, {1,-5}, {0,10}"</w:t>
      </w:r>
      <w:r w:rsidRPr="00A638F6">
        <w:rPr>
          <w:rFonts w:ascii="Arial" w:eastAsiaTheme="minorHAnsi" w:hAnsi="Arial" w:cs="Arial"/>
          <w:color w:val="000000"/>
          <w:sz w:val="19"/>
          <w:szCs w:val="19"/>
          <w:lang w:val="ru-UA"/>
        </w:rPr>
        <w:t>, 2, 4);</w:t>
      </w:r>
    </w:p>
    <w:p w14:paraId="1E339649" w14:textId="77777777" w:rsidR="00DE6FDE" w:rsidRPr="004F5434" w:rsidRDefault="00DE6FDE" w:rsidP="00DE6FDE">
      <w:pPr>
        <w:rPr>
          <w:sz w:val="24"/>
          <w:szCs w:val="24"/>
        </w:rPr>
      </w:pPr>
    </w:p>
    <w:p w14:paraId="3C1941B1" w14:textId="77777777" w:rsidR="00DE6FDE" w:rsidRDefault="00DE6FDE" w:rsidP="00DE6FDE">
      <w:pPr>
        <w:rPr>
          <w:lang w:val="ru-UA"/>
        </w:rPr>
      </w:pPr>
      <w:r w:rsidRPr="00A638F6">
        <w:rPr>
          <w:noProof/>
          <w:lang w:val="en-US" w:eastAsia="en-US"/>
        </w:rPr>
        <w:drawing>
          <wp:inline distT="0" distB="0" distL="0" distR="0" wp14:anchorId="6CDD8144" wp14:editId="08B4F362">
            <wp:extent cx="3218400" cy="324000"/>
            <wp:effectExtent l="0" t="0" r="1270" b="0"/>
            <wp:docPr id="49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C370320A-9177-424A-852F-4CFC37D848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C370320A-9177-424A-852F-4CFC37D848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18400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EE9B" w14:textId="77777777" w:rsidR="00DE6FDE" w:rsidRPr="004F5434" w:rsidRDefault="00DE6FDE" w:rsidP="00DE6FDE">
      <w:pPr>
        <w:rPr>
          <w:sz w:val="24"/>
          <w:szCs w:val="24"/>
        </w:rPr>
      </w:pPr>
    </w:p>
    <w:p w14:paraId="224378D7" w14:textId="77777777" w:rsidR="00DE6FDE" w:rsidRPr="00A638F6" w:rsidRDefault="00DE6FDE" w:rsidP="004F5434">
      <w:pPr>
        <w:ind w:firstLine="567"/>
        <w:jc w:val="both"/>
        <w:rPr>
          <w:sz w:val="24"/>
          <w:szCs w:val="24"/>
        </w:rPr>
      </w:pPr>
      <w:r w:rsidRPr="00A638F6">
        <w:rPr>
          <w:sz w:val="24"/>
          <w:szCs w:val="24"/>
        </w:rPr>
        <w:t xml:space="preserve">Необов'язковий компонент </w:t>
      </w:r>
      <w:proofErr w:type="spellStart"/>
      <w:r w:rsidRPr="00A638F6">
        <w:rPr>
          <w:sz w:val="24"/>
          <w:szCs w:val="24"/>
        </w:rPr>
        <w:t>formatString</w:t>
      </w:r>
      <w:proofErr w:type="spellEnd"/>
      <w:r w:rsidRPr="00A638F6">
        <w:rPr>
          <w:sz w:val="24"/>
          <w:szCs w:val="24"/>
        </w:rPr>
        <w:t xml:space="preserve"> — це рядок формату, який відповідає типу відформатованого об'єкта. </w:t>
      </w:r>
    </w:p>
    <w:p w14:paraId="117FA35B" w14:textId="77777777" w:rsidR="00DE6FDE" w:rsidRPr="00A638F6" w:rsidRDefault="00DE6FDE" w:rsidP="004F5434">
      <w:pPr>
        <w:ind w:firstLine="567"/>
        <w:jc w:val="both"/>
        <w:rPr>
          <w:sz w:val="24"/>
          <w:szCs w:val="24"/>
        </w:rPr>
      </w:pPr>
      <w:r w:rsidRPr="00A638F6">
        <w:rPr>
          <w:sz w:val="24"/>
          <w:szCs w:val="24"/>
        </w:rPr>
        <w:t>Можна вказати:</w:t>
      </w:r>
    </w:p>
    <w:p w14:paraId="68AA85F7" w14:textId="77777777" w:rsidR="00C34B87" w:rsidRPr="00A638F6" w:rsidRDefault="00BC1BC7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A638F6">
        <w:rPr>
          <w:rFonts w:eastAsiaTheme="minorEastAsia"/>
          <w:lang w:val="uk-UA"/>
        </w:rPr>
        <w:t>Рядок стандартного чи налаштованого числового формату, якщо відповідний об'єкт є числовим значенням.</w:t>
      </w:r>
    </w:p>
    <w:p w14:paraId="70E23F80" w14:textId="77777777" w:rsidR="00C34B87" w:rsidRPr="00A638F6" w:rsidRDefault="00BC1BC7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A638F6">
        <w:rPr>
          <w:rFonts w:eastAsiaTheme="minorEastAsia"/>
          <w:lang w:val="uk-UA"/>
        </w:rPr>
        <w:t xml:space="preserve">Рядок стандартного або налаштованого формату дати та часу, якщо відповідний </w:t>
      </w:r>
      <w:proofErr w:type="spellStart"/>
      <w:r w:rsidRPr="00A638F6">
        <w:rPr>
          <w:rFonts w:eastAsiaTheme="minorEastAsia"/>
          <w:lang w:val="uk-UA"/>
        </w:rPr>
        <w:t>DateTime</w:t>
      </w:r>
      <w:proofErr w:type="spellEnd"/>
      <w:r w:rsidRPr="00A638F6">
        <w:rPr>
          <w:rFonts w:eastAsiaTheme="minorEastAsia"/>
          <w:lang w:val="uk-UA"/>
        </w:rPr>
        <w:t xml:space="preserve"> об'єкт є об'єктом.</w:t>
      </w:r>
    </w:p>
    <w:p w14:paraId="32AB0B7C" w14:textId="77777777" w:rsidR="00C34B87" w:rsidRPr="00A638F6" w:rsidRDefault="00BC1BC7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A638F6">
        <w:rPr>
          <w:rFonts w:eastAsiaTheme="minorEastAsia"/>
          <w:lang w:val="uk-UA"/>
        </w:rPr>
        <w:t>Рядок формату перерахування, якщо об'єкт є значенням перерахування.</w:t>
      </w:r>
    </w:p>
    <w:p w14:paraId="66E462CB" w14:textId="77777777" w:rsidR="00DE6FDE" w:rsidRPr="004F5434" w:rsidRDefault="00DE6FDE" w:rsidP="004F5434">
      <w:pPr>
        <w:ind w:firstLine="567"/>
        <w:jc w:val="both"/>
        <w:rPr>
          <w:sz w:val="24"/>
          <w:szCs w:val="24"/>
        </w:rPr>
      </w:pPr>
      <w:r w:rsidRPr="004F5434">
        <w:rPr>
          <w:sz w:val="24"/>
          <w:szCs w:val="24"/>
        </w:rPr>
        <w:t xml:space="preserve">Розглянемо </w:t>
      </w:r>
      <w:r w:rsidRPr="00A638F6">
        <w:rPr>
          <w:sz w:val="24"/>
          <w:szCs w:val="24"/>
        </w:rPr>
        <w:t xml:space="preserve">компонент </w:t>
      </w:r>
      <w:proofErr w:type="spellStart"/>
      <w:r w:rsidRPr="00A638F6">
        <w:rPr>
          <w:sz w:val="24"/>
          <w:szCs w:val="24"/>
        </w:rPr>
        <w:t>formatString</w:t>
      </w:r>
      <w:proofErr w:type="spellEnd"/>
      <w:r w:rsidRPr="004F5434">
        <w:rPr>
          <w:sz w:val="24"/>
          <w:szCs w:val="24"/>
        </w:rPr>
        <w:t xml:space="preserve"> для </w:t>
      </w:r>
      <w:r w:rsidR="00BC1BC7" w:rsidRPr="00A638F6">
        <w:rPr>
          <w:sz w:val="24"/>
          <w:szCs w:val="24"/>
        </w:rPr>
        <w:t>числового формату</w:t>
      </w:r>
      <w:r w:rsidRPr="004F5434">
        <w:rPr>
          <w:sz w:val="24"/>
          <w:szCs w:val="24"/>
        </w:rPr>
        <w:t>.</w:t>
      </w:r>
    </w:p>
    <w:p w14:paraId="62AF0246" w14:textId="77777777" w:rsidR="00DE6FDE" w:rsidRPr="004F5434" w:rsidRDefault="00DE6FDE" w:rsidP="004F5434">
      <w:pPr>
        <w:ind w:firstLine="567"/>
        <w:jc w:val="both"/>
        <w:rPr>
          <w:sz w:val="24"/>
          <w:szCs w:val="24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8216"/>
      </w:tblGrid>
      <w:tr w:rsidR="00DE6FDE" w:rsidRPr="004F5434" w14:paraId="29EBD76A" w14:textId="77777777" w:rsidTr="00C34B87">
        <w:tc>
          <w:tcPr>
            <w:tcW w:w="1129" w:type="dxa"/>
          </w:tcPr>
          <w:p w14:paraId="6EF73349" w14:textId="77777777" w:rsidR="00DE6FDE" w:rsidRPr="004F5434" w:rsidRDefault="00DE6FDE" w:rsidP="00C34B87">
            <w:pPr>
              <w:jc w:val="center"/>
              <w:rPr>
                <w:sz w:val="24"/>
                <w:szCs w:val="24"/>
              </w:rPr>
            </w:pPr>
            <w:r w:rsidRPr="004F5434">
              <w:rPr>
                <w:sz w:val="24"/>
                <w:szCs w:val="24"/>
              </w:rPr>
              <w:t>C / c</w:t>
            </w:r>
          </w:p>
        </w:tc>
        <w:tc>
          <w:tcPr>
            <w:tcW w:w="8216" w:type="dxa"/>
          </w:tcPr>
          <w:p w14:paraId="1C775B07" w14:textId="77777777" w:rsidR="00DE6FDE" w:rsidRPr="004F5434" w:rsidRDefault="00DE6FDE" w:rsidP="00C34B87">
            <w:pPr>
              <w:rPr>
                <w:sz w:val="24"/>
                <w:szCs w:val="24"/>
              </w:rPr>
            </w:pPr>
            <w:r w:rsidRPr="004F5434">
              <w:rPr>
                <w:sz w:val="24"/>
                <w:szCs w:val="24"/>
              </w:rPr>
              <w:t>Задає формат грошової одиниці, вказує кількість десяткових розрядів після коми</w:t>
            </w:r>
          </w:p>
        </w:tc>
      </w:tr>
      <w:tr w:rsidR="00DE6FDE" w:rsidRPr="004F5434" w14:paraId="30064569" w14:textId="77777777" w:rsidTr="00C34B87">
        <w:tc>
          <w:tcPr>
            <w:tcW w:w="1129" w:type="dxa"/>
          </w:tcPr>
          <w:p w14:paraId="57B3B601" w14:textId="77777777" w:rsidR="00DE6FDE" w:rsidRPr="004F5434" w:rsidRDefault="00DE6FDE" w:rsidP="00C34B87">
            <w:pPr>
              <w:jc w:val="center"/>
              <w:rPr>
                <w:sz w:val="24"/>
                <w:szCs w:val="24"/>
              </w:rPr>
            </w:pPr>
            <w:r w:rsidRPr="004F5434">
              <w:rPr>
                <w:sz w:val="24"/>
                <w:szCs w:val="24"/>
              </w:rPr>
              <w:t>D / d</w:t>
            </w:r>
          </w:p>
        </w:tc>
        <w:tc>
          <w:tcPr>
            <w:tcW w:w="8216" w:type="dxa"/>
          </w:tcPr>
          <w:p w14:paraId="245A1C8E" w14:textId="77777777" w:rsidR="00DE6FDE" w:rsidRPr="004F5434" w:rsidRDefault="00DE6FDE" w:rsidP="00C34B87">
            <w:pPr>
              <w:rPr>
                <w:sz w:val="24"/>
                <w:szCs w:val="24"/>
              </w:rPr>
            </w:pPr>
            <w:r w:rsidRPr="004F5434">
              <w:rPr>
                <w:sz w:val="24"/>
                <w:szCs w:val="24"/>
              </w:rPr>
              <w:t>Цілочисельний формат, вказує мінімальну кількість цифр</w:t>
            </w:r>
          </w:p>
        </w:tc>
      </w:tr>
      <w:tr w:rsidR="00DE6FDE" w:rsidRPr="004F5434" w14:paraId="3EBB612F" w14:textId="77777777" w:rsidTr="00C34B87">
        <w:tc>
          <w:tcPr>
            <w:tcW w:w="1129" w:type="dxa"/>
          </w:tcPr>
          <w:p w14:paraId="7BA18E1B" w14:textId="77777777" w:rsidR="00DE6FDE" w:rsidRPr="004F5434" w:rsidRDefault="00DE6FDE" w:rsidP="00C34B87">
            <w:pPr>
              <w:jc w:val="center"/>
              <w:rPr>
                <w:sz w:val="24"/>
                <w:szCs w:val="24"/>
              </w:rPr>
            </w:pPr>
            <w:r w:rsidRPr="004F5434">
              <w:rPr>
                <w:sz w:val="24"/>
                <w:szCs w:val="24"/>
              </w:rPr>
              <w:t>E / e</w:t>
            </w:r>
          </w:p>
        </w:tc>
        <w:tc>
          <w:tcPr>
            <w:tcW w:w="8216" w:type="dxa"/>
          </w:tcPr>
          <w:p w14:paraId="7FD58E27" w14:textId="77777777" w:rsidR="00DE6FDE" w:rsidRPr="004F5434" w:rsidRDefault="00DE6FDE" w:rsidP="00C34B87">
            <w:pPr>
              <w:rPr>
                <w:sz w:val="24"/>
                <w:szCs w:val="24"/>
              </w:rPr>
            </w:pPr>
            <w:r w:rsidRPr="004F5434">
              <w:rPr>
                <w:sz w:val="24"/>
                <w:szCs w:val="24"/>
              </w:rPr>
              <w:t>Експоненційне подання числа, що вказує кількість десяткових розрядів після коми</w:t>
            </w:r>
          </w:p>
        </w:tc>
      </w:tr>
      <w:tr w:rsidR="00DE6FDE" w:rsidRPr="004F5434" w14:paraId="142CE1AA" w14:textId="77777777" w:rsidTr="00C34B87">
        <w:tc>
          <w:tcPr>
            <w:tcW w:w="1129" w:type="dxa"/>
          </w:tcPr>
          <w:p w14:paraId="358C1B05" w14:textId="77777777" w:rsidR="00DE6FDE" w:rsidRPr="004F5434" w:rsidRDefault="00DE6FDE" w:rsidP="00C34B87">
            <w:pPr>
              <w:jc w:val="center"/>
              <w:rPr>
                <w:sz w:val="24"/>
                <w:szCs w:val="24"/>
              </w:rPr>
            </w:pPr>
            <w:r w:rsidRPr="004F5434">
              <w:rPr>
                <w:sz w:val="24"/>
                <w:szCs w:val="24"/>
              </w:rPr>
              <w:t>F / f</w:t>
            </w:r>
          </w:p>
        </w:tc>
        <w:tc>
          <w:tcPr>
            <w:tcW w:w="8216" w:type="dxa"/>
          </w:tcPr>
          <w:p w14:paraId="5AF56B94" w14:textId="77777777" w:rsidR="00DE6FDE" w:rsidRPr="004F5434" w:rsidRDefault="00DE6FDE" w:rsidP="00C34B87">
            <w:pPr>
              <w:rPr>
                <w:sz w:val="24"/>
                <w:szCs w:val="24"/>
              </w:rPr>
            </w:pPr>
            <w:r w:rsidRPr="004F5434">
              <w:rPr>
                <w:sz w:val="24"/>
                <w:szCs w:val="24"/>
              </w:rPr>
              <w:t>Формат дробових чисел із фіксованою точкою, вказує кількість десяткових розрядів після коми</w:t>
            </w:r>
          </w:p>
        </w:tc>
      </w:tr>
      <w:tr w:rsidR="00DE6FDE" w:rsidRPr="004F5434" w14:paraId="4B4B273F" w14:textId="77777777" w:rsidTr="00C34B87">
        <w:tc>
          <w:tcPr>
            <w:tcW w:w="1129" w:type="dxa"/>
          </w:tcPr>
          <w:p w14:paraId="18D9E285" w14:textId="77777777" w:rsidR="00DE6FDE" w:rsidRPr="004F5434" w:rsidRDefault="00DE6FDE" w:rsidP="00C34B87">
            <w:pPr>
              <w:jc w:val="center"/>
              <w:rPr>
                <w:sz w:val="24"/>
                <w:szCs w:val="24"/>
              </w:rPr>
            </w:pPr>
            <w:r w:rsidRPr="004F5434">
              <w:rPr>
                <w:sz w:val="24"/>
                <w:szCs w:val="24"/>
              </w:rPr>
              <w:t>G / g</w:t>
            </w:r>
          </w:p>
        </w:tc>
        <w:tc>
          <w:tcPr>
            <w:tcW w:w="8216" w:type="dxa"/>
          </w:tcPr>
          <w:p w14:paraId="79D3BEC9" w14:textId="77777777" w:rsidR="00DE6FDE" w:rsidRPr="004F5434" w:rsidRDefault="00DE6FDE" w:rsidP="00C34B87">
            <w:pPr>
              <w:rPr>
                <w:sz w:val="24"/>
                <w:szCs w:val="24"/>
              </w:rPr>
            </w:pPr>
            <w:r w:rsidRPr="004F5434">
              <w:rPr>
                <w:sz w:val="24"/>
                <w:szCs w:val="24"/>
              </w:rPr>
              <w:t>Задає більш короткий із двох форматів: F або E</w:t>
            </w:r>
          </w:p>
        </w:tc>
      </w:tr>
      <w:tr w:rsidR="00DE6FDE" w:rsidRPr="004F5434" w14:paraId="134DC6F9" w14:textId="77777777" w:rsidTr="00C34B87">
        <w:tc>
          <w:tcPr>
            <w:tcW w:w="1129" w:type="dxa"/>
          </w:tcPr>
          <w:p w14:paraId="1D2D6A0A" w14:textId="77777777" w:rsidR="00DE6FDE" w:rsidRPr="004F5434" w:rsidRDefault="00DE6FDE" w:rsidP="00C34B87">
            <w:pPr>
              <w:jc w:val="center"/>
              <w:rPr>
                <w:sz w:val="24"/>
                <w:szCs w:val="24"/>
              </w:rPr>
            </w:pPr>
            <w:r w:rsidRPr="004F5434">
              <w:rPr>
                <w:sz w:val="24"/>
                <w:szCs w:val="24"/>
              </w:rPr>
              <w:t>N / n</w:t>
            </w:r>
          </w:p>
        </w:tc>
        <w:tc>
          <w:tcPr>
            <w:tcW w:w="8216" w:type="dxa"/>
          </w:tcPr>
          <w:p w14:paraId="7249C66A" w14:textId="77777777" w:rsidR="00DE6FDE" w:rsidRPr="004F5434" w:rsidRDefault="00DE6FDE" w:rsidP="00C34B87">
            <w:pPr>
              <w:rPr>
                <w:sz w:val="24"/>
                <w:szCs w:val="24"/>
              </w:rPr>
            </w:pPr>
            <w:r w:rsidRPr="004F5434">
              <w:rPr>
                <w:sz w:val="24"/>
                <w:szCs w:val="24"/>
              </w:rPr>
              <w:t>Також задає формат дійсних чисел із фіксованою точкою, визначає кількість розрядів після коми</w:t>
            </w:r>
          </w:p>
        </w:tc>
      </w:tr>
      <w:tr w:rsidR="00DE6FDE" w:rsidRPr="004F5434" w14:paraId="51482EAF" w14:textId="77777777" w:rsidTr="00C34B87">
        <w:tc>
          <w:tcPr>
            <w:tcW w:w="1129" w:type="dxa"/>
          </w:tcPr>
          <w:p w14:paraId="29D6F8AE" w14:textId="77777777" w:rsidR="00DE6FDE" w:rsidRPr="004F5434" w:rsidRDefault="00DE6FDE" w:rsidP="00C34B87">
            <w:pPr>
              <w:jc w:val="center"/>
              <w:rPr>
                <w:sz w:val="24"/>
                <w:szCs w:val="24"/>
              </w:rPr>
            </w:pPr>
            <w:r w:rsidRPr="004F5434">
              <w:rPr>
                <w:sz w:val="24"/>
                <w:szCs w:val="24"/>
              </w:rPr>
              <w:t>P / p</w:t>
            </w:r>
          </w:p>
        </w:tc>
        <w:tc>
          <w:tcPr>
            <w:tcW w:w="8216" w:type="dxa"/>
          </w:tcPr>
          <w:p w14:paraId="370EE3DC" w14:textId="77777777" w:rsidR="00DE6FDE" w:rsidRPr="004F5434" w:rsidRDefault="00DE6FDE" w:rsidP="00C34B87">
            <w:pPr>
              <w:rPr>
                <w:sz w:val="24"/>
                <w:szCs w:val="24"/>
              </w:rPr>
            </w:pPr>
            <w:r w:rsidRPr="004F5434">
              <w:rPr>
                <w:sz w:val="24"/>
                <w:szCs w:val="24"/>
              </w:rPr>
              <w:t>Задає відображення знаку відсотків поряд з числом, вказує кількість десяткових розрядів після коми</w:t>
            </w:r>
          </w:p>
        </w:tc>
      </w:tr>
      <w:tr w:rsidR="00DE6FDE" w:rsidRPr="004F5434" w14:paraId="066AF8DA" w14:textId="77777777" w:rsidTr="00C34B87">
        <w:tc>
          <w:tcPr>
            <w:tcW w:w="1129" w:type="dxa"/>
          </w:tcPr>
          <w:p w14:paraId="5933DF84" w14:textId="77777777" w:rsidR="00DE6FDE" w:rsidRPr="004F5434" w:rsidRDefault="00DE6FDE" w:rsidP="00C34B87">
            <w:pPr>
              <w:jc w:val="center"/>
              <w:rPr>
                <w:sz w:val="24"/>
                <w:szCs w:val="24"/>
              </w:rPr>
            </w:pPr>
            <w:r w:rsidRPr="004F5434">
              <w:rPr>
                <w:sz w:val="24"/>
                <w:szCs w:val="24"/>
              </w:rPr>
              <w:t>X / x</w:t>
            </w:r>
          </w:p>
        </w:tc>
        <w:tc>
          <w:tcPr>
            <w:tcW w:w="8216" w:type="dxa"/>
          </w:tcPr>
          <w:p w14:paraId="3612B308" w14:textId="77777777" w:rsidR="00DE6FDE" w:rsidRPr="004F5434" w:rsidRDefault="00DE6FDE" w:rsidP="00C34B87">
            <w:pPr>
              <w:rPr>
                <w:sz w:val="24"/>
                <w:szCs w:val="24"/>
              </w:rPr>
            </w:pPr>
            <w:r w:rsidRPr="004F5434">
              <w:rPr>
                <w:sz w:val="24"/>
                <w:szCs w:val="24"/>
              </w:rPr>
              <w:t>Шістнадцятковий формат числа</w:t>
            </w:r>
          </w:p>
        </w:tc>
      </w:tr>
    </w:tbl>
    <w:p w14:paraId="50D9667C" w14:textId="77777777" w:rsidR="00DE6FDE" w:rsidRPr="00C52DCC" w:rsidRDefault="00DE6FDE" w:rsidP="00C52DCC">
      <w:pPr>
        <w:ind w:firstLine="567"/>
        <w:jc w:val="both"/>
        <w:rPr>
          <w:sz w:val="24"/>
          <w:szCs w:val="24"/>
        </w:rPr>
      </w:pPr>
    </w:p>
    <w:p w14:paraId="3F3D9217" w14:textId="77777777" w:rsidR="00DE6FDE" w:rsidRPr="00C52DCC" w:rsidRDefault="00DE6FDE" w:rsidP="00C52DCC">
      <w:pPr>
        <w:ind w:firstLine="567"/>
        <w:jc w:val="both"/>
        <w:rPr>
          <w:sz w:val="24"/>
          <w:szCs w:val="24"/>
        </w:rPr>
      </w:pPr>
      <w:r w:rsidRPr="00C52DCC">
        <w:rPr>
          <w:sz w:val="24"/>
          <w:szCs w:val="24"/>
        </w:rPr>
        <w:t>Наприклад:</w:t>
      </w:r>
    </w:p>
    <w:p w14:paraId="381A5D8A" w14:textId="77777777" w:rsidR="00DE6FDE" w:rsidRPr="00C52DCC" w:rsidRDefault="00DE6FDE" w:rsidP="00C52DCC">
      <w:pPr>
        <w:rPr>
          <w:sz w:val="24"/>
          <w:szCs w:val="24"/>
        </w:rPr>
      </w:pPr>
    </w:p>
    <w:p w14:paraId="66834129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>(</w:t>
      </w:r>
      <w:r>
        <w:rPr>
          <w:rFonts w:ascii="Arial" w:eastAsiaTheme="minorHAnsi" w:hAnsi="Arial" w:cs="Arial"/>
          <w:color w:val="A31515"/>
          <w:sz w:val="19"/>
          <w:szCs w:val="19"/>
        </w:rPr>
        <w:t xml:space="preserve">"Standard </w:t>
      </w:r>
      <w:proofErr w:type="spellStart"/>
      <w:r>
        <w:rPr>
          <w:rFonts w:ascii="Arial" w:eastAsiaTheme="minorHAnsi" w:hAnsi="Arial" w:cs="Arial"/>
          <w:color w:val="A31515"/>
          <w:sz w:val="19"/>
          <w:szCs w:val="19"/>
        </w:rPr>
        <w:t>Numeric</w:t>
      </w:r>
      <w:proofErr w:type="spellEnd"/>
      <w:r>
        <w:rPr>
          <w:rFonts w:ascii="Arial" w:eastAsiaTheme="minorHAnsi" w:hAnsi="Arial" w:cs="Arial"/>
          <w:color w:val="A31515"/>
          <w:sz w:val="19"/>
          <w:szCs w:val="19"/>
        </w:rPr>
        <w:t xml:space="preserve"> </w:t>
      </w:r>
      <w:proofErr w:type="spellStart"/>
      <w:r>
        <w:rPr>
          <w:rFonts w:ascii="Arial" w:eastAsiaTheme="minorHAnsi" w:hAnsi="Arial" w:cs="Arial"/>
          <w:color w:val="A31515"/>
          <w:sz w:val="19"/>
          <w:szCs w:val="19"/>
        </w:rPr>
        <w:t>Format</w:t>
      </w:r>
      <w:proofErr w:type="spellEnd"/>
      <w:r>
        <w:rPr>
          <w:rFonts w:ascii="Arial" w:eastAsiaTheme="minorHAnsi" w:hAnsi="Arial" w:cs="Arial"/>
          <w:color w:val="A31515"/>
          <w:sz w:val="19"/>
          <w:szCs w:val="19"/>
        </w:rPr>
        <w:t xml:space="preserve"> </w:t>
      </w:r>
      <w:proofErr w:type="spellStart"/>
      <w:r>
        <w:rPr>
          <w:rFonts w:ascii="Arial" w:eastAsiaTheme="minorHAnsi" w:hAnsi="Arial" w:cs="Arial"/>
          <w:color w:val="A31515"/>
          <w:sz w:val="19"/>
          <w:szCs w:val="19"/>
        </w:rPr>
        <w:t>Specifiers</w:t>
      </w:r>
      <w:proofErr w:type="spellEnd"/>
      <w:r>
        <w:rPr>
          <w:rFonts w:ascii="Arial" w:eastAsiaTheme="minorHAnsi" w:hAnsi="Arial" w:cs="Arial"/>
          <w:color w:val="A31515"/>
          <w:sz w:val="19"/>
          <w:szCs w:val="19"/>
        </w:rPr>
        <w:t>"</w:t>
      </w:r>
      <w:r>
        <w:rPr>
          <w:rFonts w:ascii="Arial" w:eastAsiaTheme="minorHAnsi" w:hAnsi="Arial" w:cs="Arial"/>
          <w:color w:val="000000"/>
          <w:sz w:val="19"/>
          <w:szCs w:val="19"/>
        </w:rPr>
        <w:t>);</w:t>
      </w:r>
    </w:p>
    <w:p w14:paraId="5467AD6A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>(</w:t>
      </w:r>
    </w:p>
    <w:p w14:paraId="2874AE73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r>
        <w:rPr>
          <w:rFonts w:ascii="Arial" w:eastAsiaTheme="minorHAnsi" w:hAnsi="Arial" w:cs="Arial"/>
          <w:color w:val="000000"/>
          <w:sz w:val="19"/>
          <w:szCs w:val="19"/>
        </w:rPr>
        <w:t xml:space="preserve">                </w:t>
      </w:r>
      <w:r>
        <w:rPr>
          <w:rFonts w:ascii="Arial" w:eastAsiaTheme="minorHAnsi" w:hAnsi="Arial" w:cs="Arial"/>
          <w:color w:val="A31515"/>
          <w:sz w:val="19"/>
          <w:szCs w:val="19"/>
        </w:rPr>
        <w:t xml:space="preserve">"(C) </w:t>
      </w:r>
      <w:proofErr w:type="spellStart"/>
      <w:r>
        <w:rPr>
          <w:rFonts w:ascii="Arial" w:eastAsiaTheme="minorHAnsi" w:hAnsi="Arial" w:cs="Arial"/>
          <w:color w:val="A31515"/>
          <w:sz w:val="19"/>
          <w:szCs w:val="19"/>
        </w:rPr>
        <w:t>Currency</w:t>
      </w:r>
      <w:proofErr w:type="spellEnd"/>
      <w:r>
        <w:rPr>
          <w:rFonts w:ascii="Arial" w:eastAsiaTheme="minorHAnsi" w:hAnsi="Arial" w:cs="Arial"/>
          <w:color w:val="A31515"/>
          <w:sz w:val="19"/>
          <w:szCs w:val="19"/>
        </w:rPr>
        <w:t>: . . . . . . . . {0:C3}\n"</w:t>
      </w:r>
      <w:r>
        <w:rPr>
          <w:rFonts w:ascii="Arial" w:eastAsiaTheme="minorHAnsi" w:hAnsi="Arial" w:cs="Arial"/>
          <w:color w:val="000000"/>
          <w:sz w:val="19"/>
          <w:szCs w:val="19"/>
        </w:rPr>
        <w:t xml:space="preserve"> +</w:t>
      </w:r>
    </w:p>
    <w:p w14:paraId="1F553DAF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r>
        <w:rPr>
          <w:rFonts w:ascii="Arial" w:eastAsiaTheme="minorHAnsi" w:hAnsi="Arial" w:cs="Arial"/>
          <w:color w:val="000000"/>
          <w:sz w:val="19"/>
          <w:szCs w:val="19"/>
        </w:rPr>
        <w:t xml:space="preserve">                </w:t>
      </w:r>
      <w:r>
        <w:rPr>
          <w:rFonts w:ascii="Arial" w:eastAsiaTheme="minorHAnsi" w:hAnsi="Arial" w:cs="Arial"/>
          <w:color w:val="A31515"/>
          <w:sz w:val="19"/>
          <w:szCs w:val="19"/>
        </w:rPr>
        <w:t xml:space="preserve">"(D) </w:t>
      </w:r>
      <w:proofErr w:type="spellStart"/>
      <w:r>
        <w:rPr>
          <w:rFonts w:ascii="Arial" w:eastAsiaTheme="minorHAnsi" w:hAnsi="Arial" w:cs="Arial"/>
          <w:color w:val="A31515"/>
          <w:sz w:val="19"/>
          <w:szCs w:val="19"/>
        </w:rPr>
        <w:t>Decimal</w:t>
      </w:r>
      <w:proofErr w:type="spellEnd"/>
      <w:r>
        <w:rPr>
          <w:rFonts w:ascii="Arial" w:eastAsiaTheme="minorHAnsi" w:hAnsi="Arial" w:cs="Arial"/>
          <w:color w:val="A31515"/>
          <w:sz w:val="19"/>
          <w:szCs w:val="19"/>
        </w:rPr>
        <w:t>:. . . . . . . . . {0:D5}\n"</w:t>
      </w:r>
      <w:r>
        <w:rPr>
          <w:rFonts w:ascii="Arial" w:eastAsiaTheme="minorHAnsi" w:hAnsi="Arial" w:cs="Arial"/>
          <w:color w:val="000000"/>
          <w:sz w:val="19"/>
          <w:szCs w:val="19"/>
        </w:rPr>
        <w:t xml:space="preserve"> +</w:t>
      </w:r>
    </w:p>
    <w:p w14:paraId="242C1620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r>
        <w:rPr>
          <w:rFonts w:ascii="Arial" w:eastAsiaTheme="minorHAnsi" w:hAnsi="Arial" w:cs="Arial"/>
          <w:color w:val="000000"/>
          <w:sz w:val="19"/>
          <w:szCs w:val="19"/>
        </w:rPr>
        <w:t xml:space="preserve">                </w:t>
      </w:r>
      <w:r>
        <w:rPr>
          <w:rFonts w:ascii="Arial" w:eastAsiaTheme="minorHAnsi" w:hAnsi="Arial" w:cs="Arial"/>
          <w:color w:val="A31515"/>
          <w:sz w:val="19"/>
          <w:szCs w:val="19"/>
        </w:rPr>
        <w:t xml:space="preserve">"(E) </w:t>
      </w:r>
      <w:proofErr w:type="spellStart"/>
      <w:r>
        <w:rPr>
          <w:rFonts w:ascii="Arial" w:eastAsiaTheme="minorHAnsi" w:hAnsi="Arial" w:cs="Arial"/>
          <w:color w:val="A31515"/>
          <w:sz w:val="19"/>
          <w:szCs w:val="19"/>
        </w:rPr>
        <w:t>Scientific</w:t>
      </w:r>
      <w:proofErr w:type="spellEnd"/>
      <w:r>
        <w:rPr>
          <w:rFonts w:ascii="Arial" w:eastAsiaTheme="minorHAnsi" w:hAnsi="Arial" w:cs="Arial"/>
          <w:color w:val="A31515"/>
          <w:sz w:val="19"/>
          <w:szCs w:val="19"/>
        </w:rPr>
        <w:t>: . . . . . . . {1:E}\n"</w:t>
      </w:r>
      <w:r>
        <w:rPr>
          <w:rFonts w:ascii="Arial" w:eastAsiaTheme="minorHAnsi" w:hAnsi="Arial" w:cs="Arial"/>
          <w:color w:val="000000"/>
          <w:sz w:val="19"/>
          <w:szCs w:val="19"/>
        </w:rPr>
        <w:t xml:space="preserve"> +</w:t>
      </w:r>
    </w:p>
    <w:p w14:paraId="4A59A244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r>
        <w:rPr>
          <w:rFonts w:ascii="Arial" w:eastAsiaTheme="minorHAnsi" w:hAnsi="Arial" w:cs="Arial"/>
          <w:color w:val="000000"/>
          <w:sz w:val="19"/>
          <w:szCs w:val="19"/>
        </w:rPr>
        <w:t xml:space="preserve">                </w:t>
      </w:r>
      <w:r>
        <w:rPr>
          <w:rFonts w:ascii="Arial" w:eastAsiaTheme="minorHAnsi" w:hAnsi="Arial" w:cs="Arial"/>
          <w:color w:val="A31515"/>
          <w:sz w:val="19"/>
          <w:szCs w:val="19"/>
        </w:rPr>
        <w:t xml:space="preserve">"(F) </w:t>
      </w:r>
      <w:proofErr w:type="spellStart"/>
      <w:r>
        <w:rPr>
          <w:rFonts w:ascii="Arial" w:eastAsiaTheme="minorHAnsi" w:hAnsi="Arial" w:cs="Arial"/>
          <w:color w:val="A31515"/>
          <w:sz w:val="19"/>
          <w:szCs w:val="19"/>
        </w:rPr>
        <w:t>Fixed</w:t>
      </w:r>
      <w:proofErr w:type="spellEnd"/>
      <w:r>
        <w:rPr>
          <w:rFonts w:ascii="Arial" w:eastAsiaTheme="minorHAnsi" w:hAnsi="Arial" w:cs="Arial"/>
          <w:color w:val="A31515"/>
          <w:sz w:val="19"/>
          <w:szCs w:val="19"/>
        </w:rPr>
        <w:t xml:space="preserve"> </w:t>
      </w:r>
      <w:proofErr w:type="spellStart"/>
      <w:r>
        <w:rPr>
          <w:rFonts w:ascii="Arial" w:eastAsiaTheme="minorHAnsi" w:hAnsi="Arial" w:cs="Arial"/>
          <w:color w:val="A31515"/>
          <w:sz w:val="19"/>
          <w:szCs w:val="19"/>
        </w:rPr>
        <w:t>point</w:t>
      </w:r>
      <w:proofErr w:type="spellEnd"/>
      <w:r>
        <w:rPr>
          <w:rFonts w:ascii="Arial" w:eastAsiaTheme="minorHAnsi" w:hAnsi="Arial" w:cs="Arial"/>
          <w:color w:val="A31515"/>
          <w:sz w:val="19"/>
          <w:szCs w:val="19"/>
        </w:rPr>
        <w:t>:. . . . . . . {1:F3}\n"</w:t>
      </w:r>
      <w:r>
        <w:rPr>
          <w:rFonts w:ascii="Arial" w:eastAsiaTheme="minorHAnsi" w:hAnsi="Arial" w:cs="Arial"/>
          <w:color w:val="000000"/>
          <w:sz w:val="19"/>
          <w:szCs w:val="19"/>
        </w:rPr>
        <w:t xml:space="preserve"> +</w:t>
      </w:r>
    </w:p>
    <w:p w14:paraId="6BB2DFF8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r>
        <w:rPr>
          <w:rFonts w:ascii="Arial" w:eastAsiaTheme="minorHAnsi" w:hAnsi="Arial" w:cs="Arial"/>
          <w:color w:val="000000"/>
          <w:sz w:val="19"/>
          <w:szCs w:val="19"/>
        </w:rPr>
        <w:t xml:space="preserve">                </w:t>
      </w:r>
      <w:r>
        <w:rPr>
          <w:rFonts w:ascii="Arial" w:eastAsiaTheme="minorHAnsi" w:hAnsi="Arial" w:cs="Arial"/>
          <w:color w:val="A31515"/>
          <w:sz w:val="19"/>
          <w:szCs w:val="19"/>
        </w:rPr>
        <w:t xml:space="preserve">"(G) </w:t>
      </w:r>
      <w:proofErr w:type="spellStart"/>
      <w:r>
        <w:rPr>
          <w:rFonts w:ascii="Arial" w:eastAsiaTheme="minorHAnsi" w:hAnsi="Arial" w:cs="Arial"/>
          <w:color w:val="A31515"/>
          <w:sz w:val="19"/>
          <w:szCs w:val="19"/>
        </w:rPr>
        <w:t>General</w:t>
      </w:r>
      <w:proofErr w:type="spellEnd"/>
      <w:r>
        <w:rPr>
          <w:rFonts w:ascii="Arial" w:eastAsiaTheme="minorHAnsi" w:hAnsi="Arial" w:cs="Arial"/>
          <w:color w:val="A31515"/>
          <w:sz w:val="19"/>
          <w:szCs w:val="19"/>
        </w:rPr>
        <w:t>:. . . . . . . . . {1:G}\n"</w:t>
      </w:r>
      <w:r>
        <w:rPr>
          <w:rFonts w:ascii="Arial" w:eastAsiaTheme="minorHAnsi" w:hAnsi="Arial" w:cs="Arial"/>
          <w:color w:val="000000"/>
          <w:sz w:val="19"/>
          <w:szCs w:val="19"/>
        </w:rPr>
        <w:t xml:space="preserve"> +</w:t>
      </w:r>
    </w:p>
    <w:p w14:paraId="4847220E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r>
        <w:rPr>
          <w:rFonts w:ascii="Arial" w:eastAsiaTheme="minorHAnsi" w:hAnsi="Arial" w:cs="Arial"/>
          <w:color w:val="000000"/>
          <w:sz w:val="19"/>
          <w:szCs w:val="19"/>
        </w:rPr>
        <w:t xml:space="preserve">                </w:t>
      </w:r>
      <w:r>
        <w:rPr>
          <w:rFonts w:ascii="Arial" w:eastAsiaTheme="minorHAnsi" w:hAnsi="Arial" w:cs="Arial"/>
          <w:color w:val="A31515"/>
          <w:sz w:val="19"/>
          <w:szCs w:val="19"/>
        </w:rPr>
        <w:t xml:space="preserve">"(N) </w:t>
      </w:r>
      <w:proofErr w:type="spellStart"/>
      <w:r>
        <w:rPr>
          <w:rFonts w:ascii="Arial" w:eastAsiaTheme="minorHAnsi" w:hAnsi="Arial" w:cs="Arial"/>
          <w:color w:val="A31515"/>
          <w:sz w:val="19"/>
          <w:szCs w:val="19"/>
        </w:rPr>
        <w:t>Number</w:t>
      </w:r>
      <w:proofErr w:type="spellEnd"/>
      <w:r>
        <w:rPr>
          <w:rFonts w:ascii="Arial" w:eastAsiaTheme="minorHAnsi" w:hAnsi="Arial" w:cs="Arial"/>
          <w:color w:val="A31515"/>
          <w:sz w:val="19"/>
          <w:szCs w:val="19"/>
        </w:rPr>
        <w:t>: . . . . . . . . . {0:N5}\n"</w:t>
      </w:r>
      <w:r>
        <w:rPr>
          <w:rFonts w:ascii="Arial" w:eastAsiaTheme="minorHAnsi" w:hAnsi="Arial" w:cs="Arial"/>
          <w:color w:val="000000"/>
          <w:sz w:val="19"/>
          <w:szCs w:val="19"/>
        </w:rPr>
        <w:t xml:space="preserve"> +</w:t>
      </w:r>
    </w:p>
    <w:p w14:paraId="6BF261C1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r>
        <w:rPr>
          <w:rFonts w:ascii="Arial" w:eastAsiaTheme="minorHAnsi" w:hAnsi="Arial" w:cs="Arial"/>
          <w:color w:val="000000"/>
          <w:sz w:val="19"/>
          <w:szCs w:val="19"/>
        </w:rPr>
        <w:t xml:space="preserve">                </w:t>
      </w:r>
      <w:r>
        <w:rPr>
          <w:rFonts w:ascii="Arial" w:eastAsiaTheme="minorHAnsi" w:hAnsi="Arial" w:cs="Arial"/>
          <w:color w:val="A31515"/>
          <w:sz w:val="19"/>
          <w:szCs w:val="19"/>
        </w:rPr>
        <w:t xml:space="preserve">"(P) </w:t>
      </w:r>
      <w:proofErr w:type="spellStart"/>
      <w:r>
        <w:rPr>
          <w:rFonts w:ascii="Arial" w:eastAsiaTheme="minorHAnsi" w:hAnsi="Arial" w:cs="Arial"/>
          <w:color w:val="A31515"/>
          <w:sz w:val="19"/>
          <w:szCs w:val="19"/>
        </w:rPr>
        <w:t>Percent</w:t>
      </w:r>
      <w:proofErr w:type="spellEnd"/>
      <w:r>
        <w:rPr>
          <w:rFonts w:ascii="Arial" w:eastAsiaTheme="minorHAnsi" w:hAnsi="Arial" w:cs="Arial"/>
          <w:color w:val="A31515"/>
          <w:sz w:val="19"/>
          <w:szCs w:val="19"/>
        </w:rPr>
        <w:t>:. . . . . . . . . {2:P}\n"</w:t>
      </w:r>
      <w:r>
        <w:rPr>
          <w:rFonts w:ascii="Arial" w:eastAsiaTheme="minorHAnsi" w:hAnsi="Arial" w:cs="Arial"/>
          <w:color w:val="000000"/>
          <w:sz w:val="19"/>
          <w:szCs w:val="19"/>
        </w:rPr>
        <w:t xml:space="preserve"> +</w:t>
      </w:r>
    </w:p>
    <w:p w14:paraId="4C9D0DD1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r>
        <w:rPr>
          <w:rFonts w:ascii="Arial" w:eastAsiaTheme="minorHAnsi" w:hAnsi="Arial" w:cs="Arial"/>
          <w:color w:val="000000"/>
          <w:sz w:val="19"/>
          <w:szCs w:val="19"/>
        </w:rPr>
        <w:t xml:space="preserve">                </w:t>
      </w:r>
      <w:r>
        <w:rPr>
          <w:rFonts w:ascii="Arial" w:eastAsiaTheme="minorHAnsi" w:hAnsi="Arial" w:cs="Arial"/>
          <w:color w:val="A31515"/>
          <w:sz w:val="19"/>
          <w:szCs w:val="19"/>
        </w:rPr>
        <w:t xml:space="preserve">"(X) </w:t>
      </w:r>
      <w:proofErr w:type="spellStart"/>
      <w:r>
        <w:rPr>
          <w:rFonts w:ascii="Arial" w:eastAsiaTheme="minorHAnsi" w:hAnsi="Arial" w:cs="Arial"/>
          <w:color w:val="A31515"/>
          <w:sz w:val="19"/>
          <w:szCs w:val="19"/>
        </w:rPr>
        <w:t>Hexadecimal</w:t>
      </w:r>
      <w:proofErr w:type="spellEnd"/>
      <w:r>
        <w:rPr>
          <w:rFonts w:ascii="Arial" w:eastAsiaTheme="minorHAnsi" w:hAnsi="Arial" w:cs="Arial"/>
          <w:color w:val="A31515"/>
          <w:sz w:val="19"/>
          <w:szCs w:val="19"/>
        </w:rPr>
        <w:t>:. . . . . . . {0:X}\n"</w:t>
      </w:r>
      <w:r>
        <w:rPr>
          <w:rFonts w:ascii="Arial" w:eastAsiaTheme="minorHAnsi" w:hAnsi="Arial" w:cs="Arial"/>
          <w:color w:val="000000"/>
          <w:sz w:val="19"/>
          <w:szCs w:val="19"/>
        </w:rPr>
        <w:t>,</w:t>
      </w:r>
    </w:p>
    <w:p w14:paraId="4027E98F" w14:textId="77777777" w:rsidR="00DE6FDE" w:rsidRDefault="00DE6FDE" w:rsidP="00DE6FDE">
      <w:r>
        <w:rPr>
          <w:rFonts w:ascii="Arial" w:eastAsiaTheme="minorHAnsi" w:hAnsi="Arial" w:cs="Arial"/>
          <w:color w:val="000000"/>
          <w:sz w:val="19"/>
          <w:szCs w:val="19"/>
        </w:rPr>
        <w:t xml:space="preserve">                250, -123.45f, 0.35);</w:t>
      </w:r>
    </w:p>
    <w:p w14:paraId="5637FC99" w14:textId="77777777" w:rsidR="00DE6FDE" w:rsidRPr="00C52DCC" w:rsidRDefault="00DE6FDE" w:rsidP="00DE6FDE">
      <w:pPr>
        <w:rPr>
          <w:sz w:val="24"/>
          <w:szCs w:val="24"/>
        </w:rPr>
      </w:pPr>
    </w:p>
    <w:p w14:paraId="3CE257C4" w14:textId="77777777" w:rsidR="00DE6FDE" w:rsidRDefault="00DE6FDE" w:rsidP="00DE6FDE">
      <w:r w:rsidRPr="00492916">
        <w:rPr>
          <w:noProof/>
          <w:lang w:val="en-US" w:eastAsia="en-US"/>
        </w:rPr>
        <w:drawing>
          <wp:inline distT="0" distB="0" distL="0" distR="0" wp14:anchorId="20E9BCD0" wp14:editId="41FD329B">
            <wp:extent cx="3038400" cy="1393200"/>
            <wp:effectExtent l="0" t="0" r="0" b="0"/>
            <wp:docPr id="5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35500A8-F9F5-4A41-AE9D-F1B0D3ADAD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35500A8-F9F5-4A41-AE9D-F1B0D3ADAD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38400" cy="13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E068" w14:textId="77777777" w:rsidR="00DE6FDE" w:rsidRPr="00C52DCC" w:rsidRDefault="00DE6FDE" w:rsidP="00DE6FDE">
      <w:pPr>
        <w:rPr>
          <w:sz w:val="24"/>
          <w:szCs w:val="24"/>
        </w:rPr>
      </w:pPr>
    </w:p>
    <w:p w14:paraId="10A6C655" w14:textId="77777777" w:rsidR="00DE6FDE" w:rsidRPr="000E4AA8" w:rsidRDefault="00DE6FDE" w:rsidP="00C52DCC">
      <w:pPr>
        <w:ind w:firstLine="567"/>
        <w:jc w:val="both"/>
        <w:rPr>
          <w:sz w:val="24"/>
          <w:szCs w:val="24"/>
        </w:rPr>
      </w:pPr>
      <w:r w:rsidRPr="000E4AA8">
        <w:rPr>
          <w:sz w:val="24"/>
          <w:szCs w:val="24"/>
        </w:rPr>
        <w:t xml:space="preserve">Щоб визначити спосіб форматування числових даних, можна створити рядок числового формату, що налаштовується, що складається з одного або декількох </w:t>
      </w:r>
      <w:proofErr w:type="spellStart"/>
      <w:r w:rsidRPr="000E4AA8">
        <w:rPr>
          <w:sz w:val="24"/>
          <w:szCs w:val="24"/>
        </w:rPr>
        <w:t>описників</w:t>
      </w:r>
      <w:proofErr w:type="spellEnd"/>
      <w:r w:rsidRPr="000E4AA8">
        <w:rPr>
          <w:sz w:val="24"/>
          <w:szCs w:val="24"/>
        </w:rPr>
        <w:t xml:space="preserve"> </w:t>
      </w:r>
      <w:proofErr w:type="spellStart"/>
      <w:r w:rsidRPr="000E4AA8">
        <w:rPr>
          <w:sz w:val="24"/>
          <w:szCs w:val="24"/>
        </w:rPr>
        <w:t>настроюваного</w:t>
      </w:r>
      <w:proofErr w:type="spellEnd"/>
      <w:r w:rsidRPr="000E4AA8">
        <w:rPr>
          <w:sz w:val="24"/>
          <w:szCs w:val="24"/>
        </w:rPr>
        <w:t xml:space="preserve"> формату.</w:t>
      </w:r>
    </w:p>
    <w:p w14:paraId="69136878" w14:textId="77777777" w:rsidR="00DE6FDE" w:rsidRPr="00FB6534" w:rsidRDefault="00DE6FDE" w:rsidP="00C52DCC">
      <w:pPr>
        <w:ind w:firstLine="567"/>
        <w:jc w:val="both"/>
        <w:rPr>
          <w:sz w:val="24"/>
          <w:szCs w:val="24"/>
        </w:rPr>
      </w:pPr>
      <w:r w:rsidRPr="00FB6534">
        <w:rPr>
          <w:sz w:val="24"/>
          <w:szCs w:val="24"/>
        </w:rPr>
        <w:t>Спеціальні форматні рядки – з їх допомогою контролюється кожен символ за допомогою шаблону.</w:t>
      </w:r>
    </w:p>
    <w:p w14:paraId="289BA946" w14:textId="77777777" w:rsidR="00DE6FDE" w:rsidRPr="00FB6534" w:rsidRDefault="00DE6FDE" w:rsidP="00C52DCC">
      <w:pPr>
        <w:ind w:firstLine="567"/>
        <w:jc w:val="both"/>
        <w:rPr>
          <w:sz w:val="24"/>
          <w:szCs w:val="24"/>
        </w:rPr>
      </w:pPr>
      <w:r w:rsidRPr="00FB6534">
        <w:rPr>
          <w:sz w:val="24"/>
          <w:szCs w:val="24"/>
        </w:rPr>
        <w:t>Спеціальні форматні рядки для чисел:</w:t>
      </w:r>
    </w:p>
    <w:p w14:paraId="76B9A88F" w14:textId="77777777" w:rsidR="00C34B87" w:rsidRPr="00FB6534" w:rsidRDefault="00BC1BC7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FB6534">
        <w:rPr>
          <w:rFonts w:eastAsiaTheme="minorEastAsia"/>
          <w:lang w:val="uk-UA"/>
        </w:rPr>
        <w:t xml:space="preserve">"#" </w:t>
      </w:r>
      <w:r w:rsidR="00DE6FDE">
        <w:rPr>
          <w:lang w:val="uk-UA"/>
        </w:rPr>
        <w:t>–</w:t>
      </w:r>
      <w:r w:rsidRPr="00FB6534">
        <w:rPr>
          <w:rFonts w:eastAsiaTheme="minorEastAsia"/>
          <w:lang w:val="uk-UA"/>
        </w:rPr>
        <w:t xml:space="preserve"> Заповнювач для цифр. Обмежує кількість цифр після десяткової точки</w:t>
      </w:r>
      <w:r w:rsidR="00DE6FDE">
        <w:rPr>
          <w:lang w:val="uk-UA"/>
        </w:rPr>
        <w:t>;</w:t>
      </w:r>
    </w:p>
    <w:p w14:paraId="4B8476C0" w14:textId="77777777" w:rsidR="00C34B87" w:rsidRPr="00FB6534" w:rsidRDefault="00BC1BC7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FB6534">
        <w:rPr>
          <w:rFonts w:eastAsiaTheme="minorEastAsia"/>
          <w:lang w:val="uk-UA"/>
        </w:rPr>
        <w:t>"0" – Заповнювач для нуля. Обмежує кількість цифр після десяткової точки, але також доповнює нулями до та після десяткових позицій;</w:t>
      </w:r>
    </w:p>
    <w:p w14:paraId="33CC86E2" w14:textId="77777777" w:rsidR="00C34B87" w:rsidRPr="00FB6534" w:rsidRDefault="00BC1BC7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FB6534">
        <w:rPr>
          <w:rFonts w:eastAsiaTheme="minorEastAsia"/>
          <w:lang w:val="uk-UA"/>
        </w:rPr>
        <w:t xml:space="preserve">"." </w:t>
      </w:r>
      <w:r w:rsidR="00DE6FDE">
        <w:rPr>
          <w:lang w:val="uk-UA"/>
        </w:rPr>
        <w:t>–</w:t>
      </w:r>
      <w:r w:rsidRPr="00FB6534">
        <w:rPr>
          <w:rFonts w:eastAsiaTheme="minorEastAsia"/>
          <w:lang w:val="uk-UA"/>
        </w:rPr>
        <w:t xml:space="preserve"> Розділювач. Визначає розташування роздільника цілої та дробової частин у результуючому рядку;</w:t>
      </w:r>
    </w:p>
    <w:p w14:paraId="485F4B7E" w14:textId="77777777" w:rsidR="00C34B87" w:rsidRPr="00FB6534" w:rsidRDefault="00BC1BC7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FB6534">
        <w:rPr>
          <w:rFonts w:eastAsiaTheme="minorEastAsia"/>
          <w:lang w:val="uk-UA"/>
        </w:rPr>
        <w:t xml:space="preserve">"," </w:t>
      </w:r>
      <w:r w:rsidR="00DE6FDE">
        <w:rPr>
          <w:lang w:val="uk-UA"/>
        </w:rPr>
        <w:t>–</w:t>
      </w:r>
      <w:r w:rsidRPr="00FB6534">
        <w:rPr>
          <w:rFonts w:eastAsiaTheme="minorEastAsia"/>
          <w:lang w:val="uk-UA"/>
        </w:rPr>
        <w:t xml:space="preserve"> Розділювач груп. Як роздільник груп вставляє локалізований символ-розділювач груп між усіма групами;</w:t>
      </w:r>
    </w:p>
    <w:p w14:paraId="0ADFEDE1" w14:textId="77777777" w:rsidR="00C34B87" w:rsidRPr="00FB6534" w:rsidRDefault="00BC1BC7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FB6534">
        <w:rPr>
          <w:rFonts w:eastAsiaTheme="minorEastAsia"/>
          <w:lang w:val="uk-UA"/>
        </w:rPr>
        <w:t xml:space="preserve">"%" </w:t>
      </w:r>
      <w:r w:rsidR="00DE6FDE">
        <w:rPr>
          <w:lang w:val="uk-UA"/>
        </w:rPr>
        <w:t>–</w:t>
      </w:r>
      <w:r w:rsidRPr="00FB6534">
        <w:rPr>
          <w:rFonts w:eastAsiaTheme="minorEastAsia"/>
          <w:lang w:val="uk-UA"/>
        </w:rPr>
        <w:t xml:space="preserve"> Відсотки. Помножує число на 100 і вставляє локалізований символ відсотка в результуючий рядок.</w:t>
      </w:r>
    </w:p>
    <w:p w14:paraId="4BB580B1" w14:textId="77777777" w:rsidR="00DE6FDE" w:rsidRPr="00FB6534" w:rsidRDefault="00BC1BC7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FB6534">
        <w:rPr>
          <w:rFonts w:eastAsiaTheme="minorEastAsia"/>
          <w:lang w:val="uk-UA"/>
        </w:rPr>
        <w:t>"E0", "E+0", "E-0"</w:t>
      </w:r>
      <w:r w:rsidR="00DE6FDE" w:rsidRPr="00103A83">
        <w:t xml:space="preserve"> </w:t>
      </w:r>
      <w:r w:rsidR="00DE6FDE">
        <w:rPr>
          <w:lang w:val="uk-UA"/>
        </w:rPr>
        <w:t>–</w:t>
      </w:r>
      <w:r w:rsidRPr="00FB6534">
        <w:rPr>
          <w:rFonts w:eastAsiaTheme="minorEastAsia"/>
          <w:lang w:val="uk-UA"/>
        </w:rPr>
        <w:t xml:space="preserve"> Експонентна нотація. Якщо за цим описувачем слід щонайменше один нуль (0), результат форматується за допомогою </w:t>
      </w:r>
      <w:proofErr w:type="spellStart"/>
      <w:r w:rsidRPr="00FB6534">
        <w:rPr>
          <w:rFonts w:eastAsiaTheme="minorEastAsia"/>
          <w:lang w:val="uk-UA"/>
        </w:rPr>
        <w:t>експоненційної</w:t>
      </w:r>
      <w:proofErr w:type="spellEnd"/>
      <w:r w:rsidRPr="00FB6534">
        <w:rPr>
          <w:rFonts w:eastAsiaTheme="minorEastAsia"/>
          <w:lang w:val="uk-UA"/>
        </w:rPr>
        <w:t xml:space="preserve"> нотації. Регістр ("E" або "e") визначає регістр символу експоненти в результуючому рядку. </w:t>
      </w:r>
      <w:r w:rsidR="00DE6FDE" w:rsidRPr="00FB6534">
        <w:rPr>
          <w:rFonts w:eastAsiaTheme="minorEastAsia"/>
          <w:lang w:val="uk-UA"/>
        </w:rPr>
        <w:t xml:space="preserve">Мінімальна кількість цифр експоненти визначається кількістю нулів, що стоять за символом "E" або "e". Знак + вказує на те, що перед </w:t>
      </w:r>
      <w:proofErr w:type="spellStart"/>
      <w:r w:rsidR="00DE6FDE" w:rsidRPr="00FB6534">
        <w:rPr>
          <w:rFonts w:eastAsiaTheme="minorEastAsia"/>
          <w:lang w:val="uk-UA"/>
        </w:rPr>
        <w:t>експонентою</w:t>
      </w:r>
      <w:proofErr w:type="spellEnd"/>
      <w:r w:rsidR="00DE6FDE" w:rsidRPr="00FB6534">
        <w:rPr>
          <w:rFonts w:eastAsiaTheme="minorEastAsia"/>
          <w:lang w:val="uk-UA"/>
        </w:rPr>
        <w:t xml:space="preserve"> завжди повинен ставитися символ знак</w:t>
      </w:r>
      <w:r w:rsidR="00DE6FDE">
        <w:rPr>
          <w:lang w:val="uk-UA"/>
        </w:rPr>
        <w:t>у</w:t>
      </w:r>
      <w:r w:rsidR="00DE6FDE" w:rsidRPr="00FB6534">
        <w:rPr>
          <w:rFonts w:eastAsiaTheme="minorEastAsia"/>
          <w:lang w:val="uk-UA"/>
        </w:rPr>
        <w:t>. Знак "-" вказує на те, що символ знак</w:t>
      </w:r>
      <w:r w:rsidR="00DE6FDE">
        <w:rPr>
          <w:lang w:val="uk-UA"/>
        </w:rPr>
        <w:t>у</w:t>
      </w:r>
      <w:r w:rsidR="00DE6FDE" w:rsidRPr="00FB6534">
        <w:rPr>
          <w:rFonts w:eastAsiaTheme="minorEastAsia"/>
          <w:lang w:val="uk-UA"/>
        </w:rPr>
        <w:t xml:space="preserve"> повинен ставитися лише у випадку, якщо експонент має негативне значення.</w:t>
      </w:r>
    </w:p>
    <w:p w14:paraId="0D16E9BC" w14:textId="77777777" w:rsidR="00C34B87" w:rsidRPr="00FB6534" w:rsidRDefault="00BC1BC7" w:rsidP="00DE6FDE">
      <w:pPr>
        <w:pStyle w:val="af0"/>
        <w:numPr>
          <w:ilvl w:val="0"/>
          <w:numId w:val="11"/>
        </w:numPr>
        <w:tabs>
          <w:tab w:val="left" w:pos="1134"/>
        </w:tabs>
        <w:ind w:left="1134" w:hanging="567"/>
        <w:jc w:val="both"/>
        <w:rPr>
          <w:lang w:val="uk-UA"/>
        </w:rPr>
      </w:pPr>
      <w:r w:rsidRPr="00FB6534">
        <w:rPr>
          <w:rFonts w:eastAsiaTheme="minorEastAsia"/>
          <w:lang w:val="uk-UA"/>
        </w:rPr>
        <w:t xml:space="preserve">"\" </w:t>
      </w:r>
      <w:r w:rsidR="00DE6FDE">
        <w:rPr>
          <w:lang w:val="uk-UA"/>
        </w:rPr>
        <w:t>–</w:t>
      </w:r>
      <w:r w:rsidRPr="00FB6534">
        <w:rPr>
          <w:rFonts w:eastAsiaTheme="minorEastAsia"/>
          <w:lang w:val="uk-UA"/>
        </w:rPr>
        <w:t xml:space="preserve"> </w:t>
      </w:r>
      <w:proofErr w:type="spellStart"/>
      <w:r w:rsidRPr="00FB6534">
        <w:rPr>
          <w:rFonts w:eastAsiaTheme="minorEastAsia"/>
          <w:lang w:val="uk-UA"/>
        </w:rPr>
        <w:t>Escape</w:t>
      </w:r>
      <w:proofErr w:type="spellEnd"/>
      <w:r w:rsidRPr="00FB6534">
        <w:rPr>
          <w:rFonts w:eastAsiaTheme="minorEastAsia"/>
          <w:lang w:val="uk-UA"/>
        </w:rPr>
        <w:t>-символ. Вказує на те, що наступний за ним символ повинен розглядатися як літерал, а не як описувач формату, що настроюється.</w:t>
      </w:r>
    </w:p>
    <w:p w14:paraId="43118632" w14:textId="77777777" w:rsidR="00DE6FDE" w:rsidRPr="00C52DCC" w:rsidRDefault="00DE6FDE" w:rsidP="00C52DCC">
      <w:pPr>
        <w:ind w:firstLine="567"/>
        <w:jc w:val="both"/>
        <w:rPr>
          <w:sz w:val="24"/>
          <w:szCs w:val="24"/>
        </w:rPr>
      </w:pPr>
    </w:p>
    <w:p w14:paraId="12560F26" w14:textId="77777777" w:rsidR="00DE6FDE" w:rsidRPr="00C52DCC" w:rsidRDefault="00DE6FDE" w:rsidP="00C52DCC">
      <w:pPr>
        <w:ind w:firstLine="567"/>
        <w:jc w:val="both"/>
        <w:rPr>
          <w:sz w:val="24"/>
          <w:szCs w:val="24"/>
        </w:rPr>
      </w:pPr>
      <w:r w:rsidRPr="00C52DCC">
        <w:rPr>
          <w:sz w:val="24"/>
          <w:szCs w:val="24"/>
        </w:rPr>
        <w:t>Наприклад:</w:t>
      </w:r>
    </w:p>
    <w:p w14:paraId="0A8FD643" w14:textId="77777777" w:rsidR="00DE6FDE" w:rsidRPr="00C52DCC" w:rsidRDefault="00DE6FDE" w:rsidP="00C52DCC">
      <w:pPr>
        <w:ind w:firstLine="567"/>
        <w:jc w:val="both"/>
        <w:rPr>
          <w:sz w:val="24"/>
          <w:szCs w:val="24"/>
        </w:rPr>
      </w:pPr>
    </w:p>
    <w:p w14:paraId="4B1B7752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>
        <w:rPr>
          <w:rFonts w:ascii="Arial" w:eastAsiaTheme="minorHAnsi" w:hAnsi="Arial" w:cs="Arial"/>
          <w:color w:val="0000FF"/>
          <w:sz w:val="19"/>
          <w:szCs w:val="19"/>
        </w:rPr>
        <w:t>long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 </w:t>
      </w: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number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 = 380966543210;</w:t>
      </w:r>
    </w:p>
    <w:p w14:paraId="77BD5A5B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>
        <w:rPr>
          <w:rFonts w:ascii="Arial" w:eastAsiaTheme="minorHAnsi" w:hAnsi="Arial" w:cs="Arial"/>
          <w:color w:val="0000FF"/>
          <w:sz w:val="19"/>
          <w:szCs w:val="19"/>
        </w:rPr>
        <w:t>string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 </w:t>
      </w: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result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 = </w:t>
      </w:r>
      <w:proofErr w:type="spellStart"/>
      <w:r>
        <w:rPr>
          <w:rFonts w:ascii="Arial" w:eastAsiaTheme="minorHAnsi" w:hAnsi="Arial" w:cs="Arial"/>
          <w:color w:val="0000FF"/>
          <w:sz w:val="19"/>
          <w:szCs w:val="19"/>
        </w:rPr>
        <w:t>string</w:t>
      </w:r>
      <w:r>
        <w:rPr>
          <w:rFonts w:ascii="Arial" w:eastAsiaTheme="minorHAnsi" w:hAnsi="Arial" w:cs="Arial"/>
          <w:color w:val="000000"/>
          <w:sz w:val="19"/>
          <w:szCs w:val="19"/>
        </w:rPr>
        <w:t>.Format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>(</w:t>
      </w:r>
      <w:r>
        <w:rPr>
          <w:rFonts w:ascii="Arial" w:eastAsiaTheme="minorHAnsi" w:hAnsi="Arial" w:cs="Arial"/>
          <w:color w:val="A31515"/>
          <w:sz w:val="19"/>
          <w:szCs w:val="19"/>
        </w:rPr>
        <w:t>"{0:+## (###) ###-##-##}"</w:t>
      </w:r>
      <w:r>
        <w:rPr>
          <w:rFonts w:ascii="Arial" w:eastAsiaTheme="minorHAnsi" w:hAnsi="Arial" w:cs="Arial"/>
          <w:color w:val="000000"/>
          <w:sz w:val="19"/>
          <w:szCs w:val="19"/>
        </w:rPr>
        <w:t xml:space="preserve">, </w:t>
      </w: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number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>);</w:t>
      </w:r>
    </w:p>
    <w:p w14:paraId="36403F88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>(</w:t>
      </w: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result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); </w:t>
      </w:r>
      <w:r>
        <w:rPr>
          <w:rFonts w:ascii="Arial" w:eastAsiaTheme="minorHAnsi" w:hAnsi="Arial" w:cs="Arial"/>
          <w:color w:val="008000"/>
          <w:sz w:val="19"/>
          <w:szCs w:val="19"/>
        </w:rPr>
        <w:t>// +38 (096) 654-32-10</w:t>
      </w:r>
    </w:p>
    <w:p w14:paraId="59D22297" w14:textId="77777777" w:rsidR="00DE6FDE" w:rsidRPr="00C52DCC" w:rsidRDefault="00DE6FDE" w:rsidP="00C52DCC">
      <w:pPr>
        <w:rPr>
          <w:sz w:val="24"/>
          <w:szCs w:val="24"/>
        </w:rPr>
      </w:pPr>
    </w:p>
    <w:p w14:paraId="6D85E10E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 </w:t>
      </w: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value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 = 123;</w:t>
      </w:r>
    </w:p>
    <w:p w14:paraId="4417CCFF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>(</w:t>
      </w:r>
      <w:r>
        <w:rPr>
          <w:rFonts w:ascii="Arial" w:eastAsiaTheme="minorHAnsi" w:hAnsi="Arial" w:cs="Arial"/>
          <w:color w:val="A31515"/>
          <w:sz w:val="19"/>
          <w:szCs w:val="19"/>
        </w:rPr>
        <w:t>"{0:00000}"</w:t>
      </w:r>
      <w:r>
        <w:rPr>
          <w:rFonts w:ascii="Arial" w:eastAsiaTheme="minorHAnsi" w:hAnsi="Arial" w:cs="Arial"/>
          <w:color w:val="000000"/>
          <w:sz w:val="19"/>
          <w:szCs w:val="19"/>
        </w:rPr>
        <w:t xml:space="preserve">, </w:t>
      </w: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value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); </w:t>
      </w:r>
      <w:r>
        <w:rPr>
          <w:rFonts w:ascii="Arial" w:eastAsiaTheme="minorHAnsi" w:hAnsi="Arial" w:cs="Arial"/>
          <w:color w:val="008000"/>
          <w:sz w:val="19"/>
          <w:szCs w:val="19"/>
        </w:rPr>
        <w:t>// 00123</w:t>
      </w:r>
    </w:p>
    <w:p w14:paraId="602036AA" w14:textId="77777777" w:rsidR="00DE6FDE" w:rsidRPr="00C52DCC" w:rsidRDefault="00DE6FDE" w:rsidP="00C52DCC">
      <w:pPr>
        <w:rPr>
          <w:sz w:val="24"/>
          <w:szCs w:val="24"/>
        </w:rPr>
      </w:pPr>
    </w:p>
    <w:p w14:paraId="4EDE0467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>
        <w:rPr>
          <w:rFonts w:ascii="Arial" w:eastAsiaTheme="minorHAnsi" w:hAnsi="Arial" w:cs="Arial"/>
          <w:color w:val="0000FF"/>
          <w:sz w:val="19"/>
          <w:szCs w:val="19"/>
        </w:rPr>
        <w:t>double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 a = 10567785.2;</w:t>
      </w:r>
    </w:p>
    <w:p w14:paraId="365BCBCB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>(</w:t>
      </w:r>
      <w:r>
        <w:rPr>
          <w:rFonts w:ascii="Arial" w:eastAsiaTheme="minorHAnsi" w:hAnsi="Arial" w:cs="Arial"/>
          <w:color w:val="A31515"/>
          <w:sz w:val="19"/>
          <w:szCs w:val="19"/>
        </w:rPr>
        <w:t>"{0:#,#.00}"</w:t>
      </w:r>
      <w:r>
        <w:rPr>
          <w:rFonts w:ascii="Arial" w:eastAsiaTheme="minorHAnsi" w:hAnsi="Arial" w:cs="Arial"/>
          <w:color w:val="000000"/>
          <w:sz w:val="19"/>
          <w:szCs w:val="19"/>
        </w:rPr>
        <w:t>, a);</w:t>
      </w:r>
    </w:p>
    <w:p w14:paraId="7AA6058E" w14:textId="77777777" w:rsidR="00DE6FDE" w:rsidRPr="00C52DCC" w:rsidRDefault="00DE6FDE" w:rsidP="00C52DCC">
      <w:pPr>
        <w:rPr>
          <w:sz w:val="24"/>
          <w:szCs w:val="24"/>
        </w:rPr>
      </w:pPr>
    </w:p>
    <w:p w14:paraId="4E301E7B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>
        <w:rPr>
          <w:rFonts w:ascii="Arial" w:eastAsiaTheme="minorHAnsi" w:hAnsi="Arial" w:cs="Arial"/>
          <w:color w:val="0000FF"/>
          <w:sz w:val="19"/>
          <w:szCs w:val="19"/>
        </w:rPr>
        <w:t>double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 x = 0.3697;</w:t>
      </w:r>
    </w:p>
    <w:p w14:paraId="270E454D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>(</w:t>
      </w:r>
      <w:r>
        <w:rPr>
          <w:rFonts w:ascii="Arial" w:eastAsiaTheme="minorHAnsi" w:hAnsi="Arial" w:cs="Arial"/>
          <w:color w:val="A31515"/>
          <w:sz w:val="19"/>
          <w:szCs w:val="19"/>
        </w:rPr>
        <w:t>"{0:###.00 %}"</w:t>
      </w:r>
      <w:r>
        <w:rPr>
          <w:rFonts w:ascii="Arial" w:eastAsiaTheme="minorHAnsi" w:hAnsi="Arial" w:cs="Arial"/>
          <w:color w:val="000000"/>
          <w:sz w:val="19"/>
          <w:szCs w:val="19"/>
        </w:rPr>
        <w:t>, x);</w:t>
      </w:r>
    </w:p>
    <w:p w14:paraId="69857509" w14:textId="77777777" w:rsidR="00DE6FDE" w:rsidRPr="00C52DCC" w:rsidRDefault="00DE6FDE" w:rsidP="00C52DCC">
      <w:pPr>
        <w:rPr>
          <w:sz w:val="24"/>
          <w:szCs w:val="24"/>
        </w:rPr>
      </w:pPr>
    </w:p>
    <w:p w14:paraId="3FE7C0D9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 y = 987654; </w:t>
      </w:r>
      <w:proofErr w:type="spellStart"/>
      <w:r>
        <w:rPr>
          <w:rFonts w:ascii="Arial" w:eastAsiaTheme="minorHAnsi" w:hAnsi="Arial" w:cs="Arial"/>
          <w:color w:val="0000FF"/>
          <w:sz w:val="19"/>
          <w:szCs w:val="19"/>
        </w:rPr>
        <w:t>double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 m = 1503.92311;</w:t>
      </w:r>
    </w:p>
    <w:p w14:paraId="38DE11DC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>(</w:t>
      </w:r>
      <w:r>
        <w:rPr>
          <w:rFonts w:ascii="Arial" w:eastAsiaTheme="minorHAnsi" w:hAnsi="Arial" w:cs="Arial"/>
          <w:color w:val="A31515"/>
          <w:sz w:val="19"/>
          <w:szCs w:val="19"/>
        </w:rPr>
        <w:t>"{0:000.0E0}  -  {1:00.00e+0}"</w:t>
      </w:r>
      <w:r>
        <w:rPr>
          <w:rFonts w:ascii="Arial" w:eastAsiaTheme="minorHAnsi" w:hAnsi="Arial" w:cs="Arial"/>
          <w:color w:val="000000"/>
          <w:sz w:val="19"/>
          <w:szCs w:val="19"/>
        </w:rPr>
        <w:t>, y, m);</w:t>
      </w:r>
    </w:p>
    <w:p w14:paraId="3A5FF446" w14:textId="77777777" w:rsidR="00DE6FDE" w:rsidRDefault="00DE6FDE" w:rsidP="00DE6FDE"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>(</w:t>
      </w:r>
      <w:r>
        <w:rPr>
          <w:rFonts w:ascii="Arial" w:eastAsiaTheme="minorHAnsi" w:hAnsi="Arial" w:cs="Arial"/>
          <w:color w:val="A31515"/>
          <w:sz w:val="19"/>
          <w:szCs w:val="19"/>
        </w:rPr>
        <w:t>"{0:\\#0\\#};**</w:t>
      </w:r>
      <w:proofErr w:type="spellStart"/>
      <w:r>
        <w:rPr>
          <w:rFonts w:ascii="Arial" w:eastAsiaTheme="minorHAnsi" w:hAnsi="Arial" w:cs="Arial"/>
          <w:color w:val="A31515"/>
          <w:sz w:val="19"/>
          <w:szCs w:val="19"/>
        </w:rPr>
        <w:t>Zero</w:t>
      </w:r>
      <w:proofErr w:type="spellEnd"/>
      <w:r>
        <w:rPr>
          <w:rFonts w:ascii="Arial" w:eastAsiaTheme="minorHAnsi" w:hAnsi="Arial" w:cs="Arial"/>
          <w:color w:val="A31515"/>
          <w:sz w:val="19"/>
          <w:szCs w:val="19"/>
        </w:rPr>
        <w:t>**"</w:t>
      </w:r>
      <w:r>
        <w:rPr>
          <w:rFonts w:ascii="Arial" w:eastAsiaTheme="minorHAnsi" w:hAnsi="Arial" w:cs="Arial"/>
          <w:color w:val="000000"/>
          <w:sz w:val="19"/>
          <w:szCs w:val="19"/>
        </w:rPr>
        <w:t>, y);</w:t>
      </w:r>
    </w:p>
    <w:p w14:paraId="0E2AE29F" w14:textId="77777777" w:rsidR="00DE6FDE" w:rsidRPr="00C52DCC" w:rsidRDefault="00DE6FDE" w:rsidP="00DE6FDE">
      <w:pPr>
        <w:rPr>
          <w:sz w:val="24"/>
          <w:szCs w:val="24"/>
        </w:rPr>
      </w:pPr>
    </w:p>
    <w:p w14:paraId="1E44A24A" w14:textId="77777777" w:rsidR="00DE6FDE" w:rsidRDefault="00DE6FDE" w:rsidP="00DE6FDE">
      <w:r>
        <w:rPr>
          <w:noProof/>
          <w:lang w:val="en-US" w:eastAsia="en-US"/>
        </w:rPr>
        <w:drawing>
          <wp:inline distT="0" distB="0" distL="0" distR="0" wp14:anchorId="298B433F" wp14:editId="5E9F80AE">
            <wp:extent cx="1856105" cy="106743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B105" w14:textId="77777777" w:rsidR="00DE6FDE" w:rsidRPr="00C52DCC" w:rsidRDefault="00DE6FDE" w:rsidP="00DE6FDE">
      <w:pPr>
        <w:rPr>
          <w:sz w:val="24"/>
          <w:szCs w:val="24"/>
        </w:rPr>
      </w:pPr>
    </w:p>
    <w:p w14:paraId="4A1DF93D" w14:textId="77777777" w:rsidR="00DE6FDE" w:rsidRPr="00BA2306" w:rsidRDefault="00DE6FDE" w:rsidP="00C52DCC">
      <w:pPr>
        <w:ind w:firstLine="567"/>
        <w:jc w:val="both"/>
        <w:rPr>
          <w:sz w:val="24"/>
          <w:szCs w:val="24"/>
        </w:rPr>
      </w:pPr>
      <w:r w:rsidRPr="00BA2306">
        <w:rPr>
          <w:sz w:val="24"/>
          <w:szCs w:val="24"/>
        </w:rPr>
        <w:t xml:space="preserve">Інтерполяція рядків має спростити форматування рядків. Для запису використовується знак долара ($) перед рядком. </w:t>
      </w:r>
    </w:p>
    <w:p w14:paraId="7AEF6CA1" w14:textId="77777777" w:rsidR="00DE6FDE" w:rsidRPr="00BA2306" w:rsidRDefault="00DE6FDE" w:rsidP="00C52DCC">
      <w:pPr>
        <w:ind w:firstLine="567"/>
        <w:jc w:val="both"/>
        <w:rPr>
          <w:sz w:val="24"/>
          <w:szCs w:val="24"/>
        </w:rPr>
      </w:pPr>
      <w:r w:rsidRPr="00BA2306">
        <w:rPr>
          <w:sz w:val="24"/>
          <w:szCs w:val="24"/>
        </w:rPr>
        <w:t>Інтерполяція насправді представляє більш лаконічне форматування. При цьому всередині фігурних дужок ми можемо вказувати як властивості, а й різні висловлювання мови C#.</w:t>
      </w:r>
      <w:r w:rsidRPr="00C52DCC">
        <w:rPr>
          <w:sz w:val="24"/>
          <w:szCs w:val="24"/>
        </w:rPr>
        <w:t xml:space="preserve"> </w:t>
      </w:r>
      <w:r w:rsidRPr="00BA2306">
        <w:rPr>
          <w:sz w:val="24"/>
          <w:szCs w:val="24"/>
        </w:rPr>
        <w:t>Усередині рядка використовуються {...}, тільки всередині фігурних дужок можна прямо писати ті висловлювання, які ми хочемо вивести.</w:t>
      </w:r>
    </w:p>
    <w:p w14:paraId="4E2743AA" w14:textId="77777777" w:rsidR="00DE6FDE" w:rsidRPr="00C52DCC" w:rsidRDefault="00DE6FDE" w:rsidP="00C52DCC">
      <w:pPr>
        <w:ind w:firstLine="567"/>
        <w:jc w:val="both"/>
        <w:rPr>
          <w:sz w:val="24"/>
          <w:szCs w:val="24"/>
        </w:rPr>
      </w:pPr>
      <w:r w:rsidRPr="00C52DCC">
        <w:rPr>
          <w:sz w:val="24"/>
          <w:szCs w:val="24"/>
        </w:rPr>
        <w:t>Наприклад:</w:t>
      </w:r>
    </w:p>
    <w:p w14:paraId="535BAF3E" w14:textId="77777777" w:rsidR="00DE6FDE" w:rsidRPr="00C52DCC" w:rsidRDefault="00DE6FDE" w:rsidP="00DE6FDE">
      <w:pPr>
        <w:rPr>
          <w:sz w:val="24"/>
          <w:szCs w:val="24"/>
        </w:rPr>
      </w:pPr>
    </w:p>
    <w:p w14:paraId="7F5EB93B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>
        <w:rPr>
          <w:rFonts w:ascii="Arial" w:eastAsiaTheme="minorHAnsi" w:hAnsi="Arial" w:cs="Arial"/>
          <w:color w:val="0000FF"/>
          <w:sz w:val="19"/>
          <w:szCs w:val="19"/>
        </w:rPr>
        <w:t>string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 </w:t>
      </w: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name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 = </w:t>
      </w:r>
      <w:r>
        <w:rPr>
          <w:rFonts w:ascii="Arial" w:eastAsiaTheme="minorHAnsi" w:hAnsi="Arial" w:cs="Arial"/>
          <w:color w:val="A31515"/>
          <w:sz w:val="19"/>
          <w:szCs w:val="19"/>
        </w:rPr>
        <w:t>"</w:t>
      </w:r>
      <w:proofErr w:type="spellStart"/>
      <w:r>
        <w:rPr>
          <w:rFonts w:ascii="Arial" w:eastAsiaTheme="minorHAnsi" w:hAnsi="Arial" w:cs="Arial"/>
          <w:color w:val="A31515"/>
          <w:sz w:val="19"/>
          <w:szCs w:val="19"/>
        </w:rPr>
        <w:t>Tom</w:t>
      </w:r>
      <w:proofErr w:type="spellEnd"/>
      <w:r>
        <w:rPr>
          <w:rFonts w:ascii="Arial" w:eastAsiaTheme="minorHAnsi" w:hAnsi="Arial" w:cs="Arial"/>
          <w:color w:val="A31515"/>
          <w:sz w:val="19"/>
          <w:szCs w:val="19"/>
        </w:rPr>
        <w:t>"</w:t>
      </w:r>
      <w:r>
        <w:rPr>
          <w:rFonts w:ascii="Arial" w:eastAsiaTheme="minorHAnsi" w:hAnsi="Arial" w:cs="Arial"/>
          <w:color w:val="000000"/>
          <w:sz w:val="19"/>
          <w:szCs w:val="19"/>
        </w:rPr>
        <w:t>;</w:t>
      </w:r>
    </w:p>
    <w:p w14:paraId="6FF51939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 </w:t>
      </w: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age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 = 23;</w:t>
      </w:r>
    </w:p>
    <w:p w14:paraId="28D5853D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>(</w:t>
      </w:r>
      <w:r>
        <w:rPr>
          <w:rFonts w:ascii="Arial" w:eastAsiaTheme="minorHAnsi" w:hAnsi="Arial" w:cs="Arial"/>
          <w:color w:val="A31515"/>
          <w:sz w:val="19"/>
          <w:szCs w:val="19"/>
        </w:rPr>
        <w:t>$"</w:t>
      </w:r>
      <w:proofErr w:type="spellStart"/>
      <w:r>
        <w:rPr>
          <w:rFonts w:ascii="Arial" w:eastAsiaTheme="minorHAnsi" w:hAnsi="Arial" w:cs="Arial"/>
          <w:color w:val="A31515"/>
          <w:sz w:val="19"/>
          <w:szCs w:val="19"/>
        </w:rPr>
        <w:t>Имя</w:t>
      </w:r>
      <w:proofErr w:type="spellEnd"/>
      <w:r>
        <w:rPr>
          <w:rFonts w:ascii="Arial" w:eastAsiaTheme="minorHAnsi" w:hAnsi="Arial" w:cs="Arial"/>
          <w:color w:val="A31515"/>
          <w:sz w:val="19"/>
          <w:szCs w:val="19"/>
        </w:rPr>
        <w:t xml:space="preserve">: </w:t>
      </w:r>
      <w:r>
        <w:rPr>
          <w:rFonts w:ascii="Arial" w:eastAsiaTheme="minorHAnsi" w:hAnsi="Arial" w:cs="Arial"/>
          <w:color w:val="000000"/>
          <w:sz w:val="19"/>
          <w:szCs w:val="19"/>
        </w:rPr>
        <w:t>{</w:t>
      </w: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name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>}</w:t>
      </w:r>
      <w:r>
        <w:rPr>
          <w:rFonts w:ascii="Arial" w:eastAsiaTheme="minorHAnsi" w:hAnsi="Arial" w:cs="Arial"/>
          <w:color w:val="A31515"/>
          <w:sz w:val="19"/>
          <w:szCs w:val="19"/>
        </w:rPr>
        <w:t xml:space="preserve">  </w:t>
      </w:r>
      <w:proofErr w:type="spellStart"/>
      <w:r>
        <w:rPr>
          <w:rFonts w:ascii="Arial" w:eastAsiaTheme="minorHAnsi" w:hAnsi="Arial" w:cs="Arial"/>
          <w:color w:val="A31515"/>
          <w:sz w:val="19"/>
          <w:szCs w:val="19"/>
        </w:rPr>
        <w:t>Возраст</w:t>
      </w:r>
      <w:proofErr w:type="spellEnd"/>
      <w:r>
        <w:rPr>
          <w:rFonts w:ascii="Arial" w:eastAsiaTheme="minorHAnsi" w:hAnsi="Arial" w:cs="Arial"/>
          <w:color w:val="A31515"/>
          <w:sz w:val="19"/>
          <w:szCs w:val="19"/>
        </w:rPr>
        <w:t xml:space="preserve">: </w:t>
      </w:r>
      <w:r>
        <w:rPr>
          <w:rFonts w:ascii="Arial" w:eastAsiaTheme="minorHAnsi" w:hAnsi="Arial" w:cs="Arial"/>
          <w:color w:val="000000"/>
          <w:sz w:val="19"/>
          <w:szCs w:val="19"/>
        </w:rPr>
        <w:t>{</w:t>
      </w: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age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>}</w:t>
      </w:r>
      <w:r>
        <w:rPr>
          <w:rFonts w:ascii="Arial" w:eastAsiaTheme="minorHAnsi" w:hAnsi="Arial" w:cs="Arial"/>
          <w:color w:val="A31515"/>
          <w:sz w:val="19"/>
          <w:szCs w:val="19"/>
        </w:rPr>
        <w:t>"</w:t>
      </w:r>
      <w:r>
        <w:rPr>
          <w:rFonts w:ascii="Arial" w:eastAsiaTheme="minorHAnsi" w:hAnsi="Arial" w:cs="Arial"/>
          <w:color w:val="000000"/>
          <w:sz w:val="19"/>
          <w:szCs w:val="19"/>
        </w:rPr>
        <w:t>);</w:t>
      </w:r>
    </w:p>
    <w:p w14:paraId="22652D6F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>(</w:t>
      </w:r>
      <w:r>
        <w:rPr>
          <w:rFonts w:ascii="Arial" w:eastAsiaTheme="minorHAnsi" w:hAnsi="Arial" w:cs="Arial"/>
          <w:color w:val="A31515"/>
          <w:sz w:val="19"/>
          <w:szCs w:val="19"/>
        </w:rPr>
        <w:t>$"</w:t>
      </w:r>
      <w:proofErr w:type="spellStart"/>
      <w:r>
        <w:rPr>
          <w:rFonts w:ascii="Arial" w:eastAsiaTheme="minorHAnsi" w:hAnsi="Arial" w:cs="Arial"/>
          <w:color w:val="A31515"/>
          <w:sz w:val="19"/>
          <w:szCs w:val="19"/>
        </w:rPr>
        <w:t>Имя</w:t>
      </w:r>
      <w:proofErr w:type="spellEnd"/>
      <w:r>
        <w:rPr>
          <w:rFonts w:ascii="Arial" w:eastAsiaTheme="minorHAnsi" w:hAnsi="Arial" w:cs="Arial"/>
          <w:color w:val="A31515"/>
          <w:sz w:val="19"/>
          <w:szCs w:val="19"/>
        </w:rPr>
        <w:t xml:space="preserve">: </w:t>
      </w:r>
      <w:r>
        <w:rPr>
          <w:rFonts w:ascii="Arial" w:eastAsiaTheme="minorHAnsi" w:hAnsi="Arial" w:cs="Arial"/>
          <w:color w:val="000000"/>
          <w:sz w:val="19"/>
          <w:szCs w:val="19"/>
        </w:rPr>
        <w:t>{name,-10}</w:t>
      </w:r>
      <w:r>
        <w:rPr>
          <w:rFonts w:ascii="Arial" w:eastAsiaTheme="minorHAnsi" w:hAnsi="Arial" w:cs="Arial"/>
          <w:color w:val="A31515"/>
          <w:sz w:val="19"/>
          <w:szCs w:val="19"/>
        </w:rPr>
        <w:t xml:space="preserve"> </w:t>
      </w:r>
      <w:proofErr w:type="spellStart"/>
      <w:r>
        <w:rPr>
          <w:rFonts w:ascii="Arial" w:eastAsiaTheme="minorHAnsi" w:hAnsi="Arial" w:cs="Arial"/>
          <w:color w:val="A31515"/>
          <w:sz w:val="19"/>
          <w:szCs w:val="19"/>
        </w:rPr>
        <w:t>Возраст</w:t>
      </w:r>
      <w:proofErr w:type="spellEnd"/>
      <w:r>
        <w:rPr>
          <w:rFonts w:ascii="Arial" w:eastAsiaTheme="minorHAnsi" w:hAnsi="Arial" w:cs="Arial"/>
          <w:color w:val="A31515"/>
          <w:sz w:val="19"/>
          <w:szCs w:val="19"/>
        </w:rPr>
        <w:t xml:space="preserve">: </w:t>
      </w:r>
      <w:r>
        <w:rPr>
          <w:rFonts w:ascii="Arial" w:eastAsiaTheme="minorHAnsi" w:hAnsi="Arial" w:cs="Arial"/>
          <w:color w:val="000000"/>
          <w:sz w:val="19"/>
          <w:szCs w:val="19"/>
        </w:rPr>
        <w:t>{</w:t>
      </w: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age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>, 10}</w:t>
      </w:r>
      <w:r>
        <w:rPr>
          <w:rFonts w:ascii="Arial" w:eastAsiaTheme="minorHAnsi" w:hAnsi="Arial" w:cs="Arial"/>
          <w:color w:val="A31515"/>
          <w:sz w:val="19"/>
          <w:szCs w:val="19"/>
        </w:rPr>
        <w:t>"</w:t>
      </w:r>
      <w:r>
        <w:rPr>
          <w:rFonts w:ascii="Arial" w:eastAsiaTheme="minorHAnsi" w:hAnsi="Arial" w:cs="Arial"/>
          <w:color w:val="000000"/>
          <w:sz w:val="19"/>
          <w:szCs w:val="19"/>
        </w:rPr>
        <w:t xml:space="preserve">); </w:t>
      </w:r>
    </w:p>
    <w:p w14:paraId="1E8CBE9D" w14:textId="77777777" w:rsidR="00DE6FDE" w:rsidRPr="00C52DCC" w:rsidRDefault="00DE6FDE" w:rsidP="00C52DCC">
      <w:pPr>
        <w:rPr>
          <w:sz w:val="24"/>
          <w:szCs w:val="24"/>
        </w:rPr>
      </w:pPr>
    </w:p>
    <w:p w14:paraId="187944DC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 x = 8; </w:t>
      </w:r>
      <w:proofErr w:type="spellStart"/>
      <w:r>
        <w:rPr>
          <w:rFonts w:ascii="Arial" w:eastAsiaTheme="minorHAnsi" w:hAnsi="Arial" w:cs="Arial"/>
          <w:color w:val="0000FF"/>
          <w:sz w:val="19"/>
          <w:szCs w:val="19"/>
        </w:rPr>
        <w:t>int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 y = 7;</w:t>
      </w:r>
    </w:p>
    <w:p w14:paraId="7F536BC2" w14:textId="77777777" w:rsidR="00DE6FDE" w:rsidRDefault="00DE6FDE" w:rsidP="00DE6FDE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19"/>
          <w:szCs w:val="19"/>
        </w:rPr>
      </w:pPr>
      <w:proofErr w:type="spellStart"/>
      <w:r>
        <w:rPr>
          <w:rFonts w:ascii="Arial" w:eastAsiaTheme="minorHAnsi" w:hAnsi="Arial" w:cs="Arial"/>
          <w:color w:val="0000FF"/>
          <w:sz w:val="19"/>
          <w:szCs w:val="19"/>
        </w:rPr>
        <w:t>string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 </w:t>
      </w: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result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 = </w:t>
      </w:r>
      <w:r>
        <w:rPr>
          <w:rFonts w:ascii="Arial" w:eastAsiaTheme="minorHAnsi" w:hAnsi="Arial" w:cs="Arial"/>
          <w:color w:val="A31515"/>
          <w:sz w:val="19"/>
          <w:szCs w:val="19"/>
        </w:rPr>
        <w:t>$"</w:t>
      </w:r>
      <w:r>
        <w:rPr>
          <w:rFonts w:ascii="Arial" w:eastAsiaTheme="minorHAnsi" w:hAnsi="Arial" w:cs="Arial"/>
          <w:color w:val="000000"/>
          <w:sz w:val="19"/>
          <w:szCs w:val="19"/>
        </w:rPr>
        <w:t>{x}</w:t>
      </w:r>
      <w:r>
        <w:rPr>
          <w:rFonts w:ascii="Arial" w:eastAsiaTheme="minorHAnsi" w:hAnsi="Arial" w:cs="Arial"/>
          <w:color w:val="A31515"/>
          <w:sz w:val="19"/>
          <w:szCs w:val="19"/>
        </w:rPr>
        <w:t xml:space="preserve"> + </w:t>
      </w:r>
      <w:r>
        <w:rPr>
          <w:rFonts w:ascii="Arial" w:eastAsiaTheme="minorHAnsi" w:hAnsi="Arial" w:cs="Arial"/>
          <w:color w:val="000000"/>
          <w:sz w:val="19"/>
          <w:szCs w:val="19"/>
        </w:rPr>
        <w:t>{y}</w:t>
      </w:r>
      <w:r>
        <w:rPr>
          <w:rFonts w:ascii="Arial" w:eastAsiaTheme="minorHAnsi" w:hAnsi="Arial" w:cs="Arial"/>
          <w:color w:val="A31515"/>
          <w:sz w:val="19"/>
          <w:szCs w:val="19"/>
        </w:rPr>
        <w:t xml:space="preserve"> = </w:t>
      </w:r>
      <w:r>
        <w:rPr>
          <w:rFonts w:ascii="Arial" w:eastAsiaTheme="minorHAnsi" w:hAnsi="Arial" w:cs="Arial"/>
          <w:color w:val="000000"/>
          <w:sz w:val="19"/>
          <w:szCs w:val="19"/>
        </w:rPr>
        <w:t>{x + y}</w:t>
      </w:r>
      <w:r>
        <w:rPr>
          <w:rFonts w:ascii="Arial" w:eastAsiaTheme="minorHAnsi" w:hAnsi="Arial" w:cs="Arial"/>
          <w:color w:val="A31515"/>
          <w:sz w:val="19"/>
          <w:szCs w:val="19"/>
        </w:rPr>
        <w:t>"</w:t>
      </w:r>
      <w:r>
        <w:rPr>
          <w:rFonts w:ascii="Arial" w:eastAsiaTheme="minorHAnsi" w:hAnsi="Arial" w:cs="Arial"/>
          <w:color w:val="000000"/>
          <w:sz w:val="19"/>
          <w:szCs w:val="19"/>
        </w:rPr>
        <w:t>;</w:t>
      </w:r>
    </w:p>
    <w:p w14:paraId="3E59E863" w14:textId="77777777" w:rsidR="00DE6FDE" w:rsidRDefault="00DE6FDE" w:rsidP="00DE6FDE"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Console.WriteLine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>(</w:t>
      </w:r>
      <w:proofErr w:type="spellStart"/>
      <w:r>
        <w:rPr>
          <w:rFonts w:ascii="Arial" w:eastAsiaTheme="minorHAnsi" w:hAnsi="Arial" w:cs="Arial"/>
          <w:color w:val="000000"/>
          <w:sz w:val="19"/>
          <w:szCs w:val="19"/>
        </w:rPr>
        <w:t>result</w:t>
      </w:r>
      <w:proofErr w:type="spellEnd"/>
      <w:r>
        <w:rPr>
          <w:rFonts w:ascii="Arial" w:eastAsiaTheme="minorHAnsi" w:hAnsi="Arial" w:cs="Arial"/>
          <w:color w:val="000000"/>
          <w:sz w:val="19"/>
          <w:szCs w:val="19"/>
        </w:rPr>
        <w:t xml:space="preserve">); </w:t>
      </w:r>
      <w:r>
        <w:rPr>
          <w:rFonts w:ascii="Arial" w:eastAsiaTheme="minorHAnsi" w:hAnsi="Arial" w:cs="Arial"/>
          <w:color w:val="008000"/>
          <w:sz w:val="19"/>
          <w:szCs w:val="19"/>
        </w:rPr>
        <w:t>// 8 + 7 = 15</w:t>
      </w:r>
    </w:p>
    <w:p w14:paraId="1A3501FF" w14:textId="77777777" w:rsidR="00DE6FDE" w:rsidRPr="00C52DCC" w:rsidRDefault="00DE6FDE" w:rsidP="00DE6FDE">
      <w:pPr>
        <w:rPr>
          <w:sz w:val="24"/>
          <w:szCs w:val="24"/>
        </w:rPr>
      </w:pPr>
    </w:p>
    <w:p w14:paraId="7E9A59EA" w14:textId="77777777" w:rsidR="00DE6FDE" w:rsidRPr="00BB53E0" w:rsidRDefault="00DE6FDE" w:rsidP="00DE6FDE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8188747" wp14:editId="500A7021">
            <wp:extent cx="2770505" cy="59118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874C0" w14:textId="77777777" w:rsidR="00DE6FDE" w:rsidRPr="00C52DCC" w:rsidRDefault="00DE6FDE" w:rsidP="00DE6FDE">
      <w:pPr>
        <w:rPr>
          <w:sz w:val="24"/>
          <w:szCs w:val="24"/>
        </w:rPr>
      </w:pPr>
    </w:p>
    <w:p w14:paraId="6FBEA56E" w14:textId="4F46C638" w:rsidR="00DB3222" w:rsidRPr="00E9383C" w:rsidRDefault="00DB3222" w:rsidP="00DB3222">
      <w:pPr>
        <w:ind w:firstLine="567"/>
        <w:rPr>
          <w:sz w:val="24"/>
          <w:szCs w:val="24"/>
        </w:rPr>
      </w:pPr>
      <w:r w:rsidRPr="00E9383C">
        <w:rPr>
          <w:sz w:val="24"/>
          <w:szCs w:val="24"/>
        </w:rPr>
        <w:t>Наприклад: О</w:t>
      </w:r>
      <w:r>
        <w:rPr>
          <w:sz w:val="24"/>
          <w:szCs w:val="24"/>
        </w:rPr>
        <w:t>б</w:t>
      </w:r>
      <w:r w:rsidRPr="00E9383C">
        <w:rPr>
          <w:sz w:val="24"/>
          <w:szCs w:val="24"/>
        </w:rPr>
        <w:t>числити функцію при x = 2.45,   y = – 0.423·10</w:t>
      </w:r>
      <w:r w:rsidRPr="00E9383C">
        <w:rPr>
          <w:sz w:val="24"/>
          <w:szCs w:val="24"/>
          <w:vertAlign w:val="superscript"/>
        </w:rPr>
        <w:t>-2</w:t>
      </w:r>
      <w:r w:rsidRPr="00E9383C">
        <w:rPr>
          <w:sz w:val="24"/>
          <w:szCs w:val="24"/>
        </w:rPr>
        <w:t>,    z = 1.232·10</w:t>
      </w:r>
      <w:r w:rsidRPr="00E9383C">
        <w:rPr>
          <w:sz w:val="24"/>
          <w:szCs w:val="24"/>
          <w:vertAlign w:val="superscript"/>
        </w:rPr>
        <w:t>3</w:t>
      </w:r>
    </w:p>
    <w:p w14:paraId="6B16A86C" w14:textId="77777777" w:rsidR="00DB3222" w:rsidRPr="00E9383C" w:rsidRDefault="00DB3222" w:rsidP="00DB3222">
      <w:pPr>
        <w:jc w:val="both"/>
        <w:rPr>
          <w:sz w:val="24"/>
          <w:szCs w:val="24"/>
        </w:rPr>
      </w:pPr>
    </w:p>
    <w:p w14:paraId="5F481E8F" w14:textId="77777777" w:rsidR="00DB3222" w:rsidRPr="00E9383C" w:rsidRDefault="00DB3222" w:rsidP="00DB3222">
      <w:pPr>
        <w:jc w:val="both"/>
        <w:rPr>
          <w:sz w:val="24"/>
          <w:szCs w:val="24"/>
        </w:rPr>
      </w:pPr>
      <w:r w:rsidRPr="00E9383C">
        <w:rPr>
          <w:noProof/>
          <w:sz w:val="24"/>
          <w:szCs w:val="24"/>
          <w:lang w:val="en-US" w:eastAsia="en-US"/>
        </w:rPr>
        <w:drawing>
          <wp:inline distT="0" distB="0" distL="0" distR="0" wp14:anchorId="36843783" wp14:editId="095262A7">
            <wp:extent cx="2415600" cy="676800"/>
            <wp:effectExtent l="0" t="0" r="3810" b="9525"/>
            <wp:docPr id="4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48ABE9FC-E690-4F35-81CD-CF9D3DDB2B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48ABE9FC-E690-4F35-81CD-CF9D3DDB2B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405E" w14:textId="77777777" w:rsidR="00DB3222" w:rsidRPr="00E9383C" w:rsidRDefault="00DB3222" w:rsidP="00DB3222">
      <w:pPr>
        <w:jc w:val="both"/>
        <w:rPr>
          <w:sz w:val="24"/>
          <w:szCs w:val="24"/>
        </w:rPr>
      </w:pPr>
    </w:p>
    <w:p w14:paraId="7FB74FFA" w14:textId="7A2D53CB" w:rsidR="00DB3222" w:rsidRPr="00E9383C" w:rsidRDefault="007A1ECA" w:rsidP="00DB3222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Введемо значення однієї зі змінних в коді програми, а інші значення буде вводити користувач. </w:t>
      </w:r>
      <w:r w:rsidR="00DB3222" w:rsidRPr="00E9383C">
        <w:rPr>
          <w:sz w:val="24"/>
          <w:szCs w:val="24"/>
        </w:rPr>
        <w:t>Тоді програма має вигляд:</w:t>
      </w:r>
    </w:p>
    <w:p w14:paraId="6B926D69" w14:textId="37F47CD8" w:rsidR="00FB5611" w:rsidRDefault="00FB5611" w:rsidP="007A1ECA">
      <w:pPr>
        <w:rPr>
          <w:sz w:val="24"/>
          <w:szCs w:val="24"/>
        </w:rPr>
      </w:pPr>
    </w:p>
    <w:p w14:paraId="46631892" w14:textId="77777777" w:rsidR="007A1ECA" w:rsidRDefault="007A1ECA" w:rsidP="007A1ECA">
      <w:pPr>
        <w:widowControl/>
        <w:suppressAutoHyphens w:val="0"/>
        <w:autoSpaceDE w:val="0"/>
        <w:autoSpaceDN w:val="0"/>
        <w:adjustRightInd w:val="0"/>
        <w:rPr>
          <w:rFonts w:ascii="Arial" w:eastAsia="Calibri" w:hAnsi="Arial" w:cs="Arial"/>
          <w:color w:val="000000"/>
          <w:sz w:val="19"/>
          <w:szCs w:val="19"/>
          <w:lang w:eastAsia="ru-UA"/>
        </w:rPr>
      </w:pPr>
      <w:proofErr w:type="spellStart"/>
      <w:r>
        <w:rPr>
          <w:rFonts w:ascii="Arial" w:eastAsia="Calibri" w:hAnsi="Arial" w:cs="Arial"/>
          <w:color w:val="0000FF"/>
          <w:sz w:val="19"/>
          <w:szCs w:val="19"/>
          <w:lang w:eastAsia="ru-UA"/>
        </w:rPr>
        <w:t>double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 xml:space="preserve"> x, y, z;</w:t>
      </w:r>
    </w:p>
    <w:p w14:paraId="62B274FA" w14:textId="64150F20" w:rsidR="007A1ECA" w:rsidRDefault="007A1ECA" w:rsidP="007A1ECA">
      <w:pPr>
        <w:widowControl/>
        <w:suppressAutoHyphens w:val="0"/>
        <w:autoSpaceDE w:val="0"/>
        <w:autoSpaceDN w:val="0"/>
        <w:adjustRightInd w:val="0"/>
        <w:rPr>
          <w:rFonts w:ascii="Arial" w:eastAsia="Calibri" w:hAnsi="Arial" w:cs="Arial"/>
          <w:color w:val="000000"/>
          <w:sz w:val="19"/>
          <w:szCs w:val="19"/>
          <w:lang w:eastAsia="ru-UA"/>
        </w:rPr>
      </w:pPr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z = 1.232e+3;</w:t>
      </w:r>
    </w:p>
    <w:p w14:paraId="733E86CA" w14:textId="77777777" w:rsidR="007A1ECA" w:rsidRDefault="007A1ECA" w:rsidP="007A1ECA">
      <w:pPr>
        <w:widowControl/>
        <w:suppressAutoHyphens w:val="0"/>
        <w:autoSpaceDE w:val="0"/>
        <w:autoSpaceDN w:val="0"/>
        <w:adjustRightInd w:val="0"/>
        <w:rPr>
          <w:rFonts w:ascii="Arial" w:eastAsia="Calibri" w:hAnsi="Arial" w:cs="Arial"/>
          <w:color w:val="000000"/>
          <w:sz w:val="19"/>
          <w:szCs w:val="19"/>
          <w:lang w:eastAsia="ru-UA"/>
        </w:rPr>
      </w:pPr>
    </w:p>
    <w:p w14:paraId="40C5E9C5" w14:textId="16F2195E" w:rsidR="007A1ECA" w:rsidRDefault="007A1ECA" w:rsidP="007A1ECA">
      <w:pPr>
        <w:widowControl/>
        <w:suppressAutoHyphens w:val="0"/>
        <w:autoSpaceDE w:val="0"/>
        <w:autoSpaceDN w:val="0"/>
        <w:adjustRightInd w:val="0"/>
        <w:rPr>
          <w:rFonts w:ascii="Arial" w:eastAsia="Calibri" w:hAnsi="Arial" w:cs="Arial"/>
          <w:color w:val="000000"/>
          <w:sz w:val="19"/>
          <w:szCs w:val="19"/>
          <w:lang w:eastAsia="ru-UA"/>
        </w:rPr>
      </w:pPr>
      <w:proofErr w:type="spellStart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Console.WriteLine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(</w:t>
      </w:r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>"</w:t>
      </w:r>
      <w:proofErr w:type="spellStart"/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>Input</w:t>
      </w:r>
      <w:proofErr w:type="spellEnd"/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 xml:space="preserve"> </w:t>
      </w:r>
      <w:proofErr w:type="spellStart"/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>value</w:t>
      </w:r>
      <w:proofErr w:type="spellEnd"/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 xml:space="preserve"> </w:t>
      </w:r>
      <w:proofErr w:type="spellStart"/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>of</w:t>
      </w:r>
      <w:proofErr w:type="spellEnd"/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 xml:space="preserve"> x: "</w:t>
      </w:r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);</w:t>
      </w:r>
    </w:p>
    <w:p w14:paraId="03A6041C" w14:textId="60C3DD59" w:rsidR="007A1ECA" w:rsidRDefault="007A1ECA" w:rsidP="007A1ECA">
      <w:pPr>
        <w:widowControl/>
        <w:suppressAutoHyphens w:val="0"/>
        <w:autoSpaceDE w:val="0"/>
        <w:autoSpaceDN w:val="0"/>
        <w:adjustRightInd w:val="0"/>
        <w:rPr>
          <w:rFonts w:ascii="Arial" w:eastAsia="Calibri" w:hAnsi="Arial" w:cs="Arial"/>
          <w:color w:val="000000"/>
          <w:sz w:val="19"/>
          <w:szCs w:val="19"/>
          <w:lang w:eastAsia="ru-UA"/>
        </w:rPr>
      </w:pPr>
      <w:proofErr w:type="spellStart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CultureInfo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 xml:space="preserve"> </w:t>
      </w:r>
      <w:proofErr w:type="spellStart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uk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 xml:space="preserve"> = </w:t>
      </w:r>
      <w:proofErr w:type="spellStart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CultureInfo.GetCultureInfo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(</w:t>
      </w:r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>"</w:t>
      </w:r>
      <w:proofErr w:type="spellStart"/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>en</w:t>
      </w:r>
      <w:proofErr w:type="spellEnd"/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>-GB"</w:t>
      </w:r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);</w:t>
      </w:r>
    </w:p>
    <w:p w14:paraId="12F85BF9" w14:textId="550F93FF" w:rsidR="007A1ECA" w:rsidRDefault="007A1ECA" w:rsidP="007A1ECA">
      <w:pPr>
        <w:widowControl/>
        <w:suppressAutoHyphens w:val="0"/>
        <w:autoSpaceDE w:val="0"/>
        <w:autoSpaceDN w:val="0"/>
        <w:adjustRightInd w:val="0"/>
        <w:rPr>
          <w:rFonts w:ascii="Arial" w:eastAsia="Calibri" w:hAnsi="Arial" w:cs="Arial"/>
          <w:color w:val="000000"/>
          <w:sz w:val="19"/>
          <w:szCs w:val="19"/>
          <w:lang w:eastAsia="ru-UA"/>
        </w:rPr>
      </w:pPr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 xml:space="preserve">x = </w:t>
      </w:r>
      <w:proofErr w:type="spellStart"/>
      <w:r>
        <w:rPr>
          <w:rFonts w:ascii="Arial" w:eastAsia="Calibri" w:hAnsi="Arial" w:cs="Arial"/>
          <w:color w:val="0000FF"/>
          <w:sz w:val="19"/>
          <w:szCs w:val="19"/>
          <w:lang w:eastAsia="ru-UA"/>
        </w:rPr>
        <w:t>double</w:t>
      </w:r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.Parse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(</w:t>
      </w:r>
      <w:proofErr w:type="spellStart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Console.ReadLine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 xml:space="preserve">(), </w:t>
      </w:r>
      <w:proofErr w:type="spellStart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uk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);</w:t>
      </w:r>
    </w:p>
    <w:p w14:paraId="106350D3" w14:textId="51AD705B" w:rsidR="007A1ECA" w:rsidRDefault="007A1ECA" w:rsidP="007A1ECA">
      <w:pPr>
        <w:widowControl/>
        <w:suppressAutoHyphens w:val="0"/>
        <w:autoSpaceDE w:val="0"/>
        <w:autoSpaceDN w:val="0"/>
        <w:adjustRightInd w:val="0"/>
        <w:rPr>
          <w:rFonts w:ascii="Arial" w:eastAsia="Calibri" w:hAnsi="Arial" w:cs="Arial"/>
          <w:color w:val="000000"/>
          <w:sz w:val="19"/>
          <w:szCs w:val="19"/>
          <w:lang w:eastAsia="ru-UA"/>
        </w:rPr>
      </w:pPr>
      <w:proofErr w:type="spellStart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Console.WriteLine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(</w:t>
      </w:r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>"</w:t>
      </w:r>
      <w:proofErr w:type="spellStart"/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>Input</w:t>
      </w:r>
      <w:proofErr w:type="spellEnd"/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 xml:space="preserve"> </w:t>
      </w:r>
      <w:proofErr w:type="spellStart"/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>value</w:t>
      </w:r>
      <w:proofErr w:type="spellEnd"/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 xml:space="preserve"> </w:t>
      </w:r>
      <w:proofErr w:type="spellStart"/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>of</w:t>
      </w:r>
      <w:proofErr w:type="spellEnd"/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 xml:space="preserve"> y: "</w:t>
      </w:r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);</w:t>
      </w:r>
    </w:p>
    <w:p w14:paraId="4D206221" w14:textId="05BC4148" w:rsidR="007A1ECA" w:rsidRDefault="007A1ECA" w:rsidP="007A1ECA">
      <w:pPr>
        <w:widowControl/>
        <w:suppressAutoHyphens w:val="0"/>
        <w:autoSpaceDE w:val="0"/>
        <w:autoSpaceDN w:val="0"/>
        <w:adjustRightInd w:val="0"/>
        <w:rPr>
          <w:rFonts w:ascii="Arial" w:eastAsia="Calibri" w:hAnsi="Arial" w:cs="Arial"/>
          <w:color w:val="000000"/>
          <w:sz w:val="19"/>
          <w:szCs w:val="19"/>
          <w:lang w:eastAsia="ru-UA"/>
        </w:rPr>
      </w:pPr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 xml:space="preserve">y = </w:t>
      </w:r>
      <w:proofErr w:type="spellStart"/>
      <w:r>
        <w:rPr>
          <w:rFonts w:ascii="Arial" w:eastAsia="Calibri" w:hAnsi="Arial" w:cs="Arial"/>
          <w:color w:val="0000FF"/>
          <w:sz w:val="19"/>
          <w:szCs w:val="19"/>
          <w:lang w:eastAsia="ru-UA"/>
        </w:rPr>
        <w:t>double</w:t>
      </w:r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.Parse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(</w:t>
      </w:r>
      <w:proofErr w:type="spellStart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Console.ReadLine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 xml:space="preserve">(), </w:t>
      </w:r>
      <w:proofErr w:type="spellStart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uk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);</w:t>
      </w:r>
    </w:p>
    <w:p w14:paraId="6E615DA8" w14:textId="77777777" w:rsidR="007A1ECA" w:rsidRDefault="007A1ECA" w:rsidP="007A1ECA">
      <w:pPr>
        <w:widowControl/>
        <w:suppressAutoHyphens w:val="0"/>
        <w:autoSpaceDE w:val="0"/>
        <w:autoSpaceDN w:val="0"/>
        <w:adjustRightInd w:val="0"/>
        <w:rPr>
          <w:rFonts w:ascii="Arial" w:eastAsia="Calibri" w:hAnsi="Arial" w:cs="Arial"/>
          <w:color w:val="000000"/>
          <w:sz w:val="19"/>
          <w:szCs w:val="19"/>
          <w:lang w:eastAsia="ru-UA"/>
        </w:rPr>
      </w:pPr>
    </w:p>
    <w:p w14:paraId="2852F5C9" w14:textId="2221220D" w:rsidR="007A1ECA" w:rsidRDefault="007A1ECA" w:rsidP="007A1ECA">
      <w:pPr>
        <w:widowControl/>
        <w:suppressAutoHyphens w:val="0"/>
        <w:autoSpaceDE w:val="0"/>
        <w:autoSpaceDN w:val="0"/>
        <w:adjustRightInd w:val="0"/>
        <w:rPr>
          <w:rFonts w:ascii="Arial" w:eastAsia="Calibri" w:hAnsi="Arial" w:cs="Arial"/>
          <w:color w:val="000000"/>
          <w:sz w:val="19"/>
          <w:szCs w:val="19"/>
          <w:lang w:eastAsia="ru-UA"/>
        </w:rPr>
      </w:pPr>
      <w:proofErr w:type="spellStart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Console.WriteLine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(</w:t>
      </w:r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>"</w:t>
      </w:r>
      <w:proofErr w:type="spellStart"/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>Data</w:t>
      </w:r>
      <w:proofErr w:type="spellEnd"/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 xml:space="preserve"> </w:t>
      </w:r>
      <w:proofErr w:type="spellStart"/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>for</w:t>
      </w:r>
      <w:proofErr w:type="spellEnd"/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 xml:space="preserve"> </w:t>
      </w:r>
      <w:proofErr w:type="spellStart"/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>calculation</w:t>
      </w:r>
      <w:proofErr w:type="spellEnd"/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 xml:space="preserve"> x = {0:0.00}; y = {1:0.000e+0}; z = {2:0.000e+0} "</w:t>
      </w:r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, x, y, z);</w:t>
      </w:r>
    </w:p>
    <w:p w14:paraId="11ABEE53" w14:textId="77777777" w:rsidR="007A1ECA" w:rsidRDefault="007A1ECA" w:rsidP="007A1ECA">
      <w:pPr>
        <w:widowControl/>
        <w:suppressAutoHyphens w:val="0"/>
        <w:autoSpaceDE w:val="0"/>
        <w:autoSpaceDN w:val="0"/>
        <w:adjustRightInd w:val="0"/>
        <w:rPr>
          <w:rFonts w:ascii="Arial" w:eastAsia="Calibri" w:hAnsi="Arial" w:cs="Arial"/>
          <w:color w:val="000000"/>
          <w:sz w:val="19"/>
          <w:szCs w:val="19"/>
          <w:lang w:eastAsia="ru-UA"/>
        </w:rPr>
      </w:pPr>
    </w:p>
    <w:p w14:paraId="0BE29283" w14:textId="6C241DB8" w:rsidR="007A1ECA" w:rsidRDefault="007A1ECA" w:rsidP="007A1ECA">
      <w:pPr>
        <w:widowControl/>
        <w:suppressAutoHyphens w:val="0"/>
        <w:autoSpaceDE w:val="0"/>
        <w:autoSpaceDN w:val="0"/>
        <w:adjustRightInd w:val="0"/>
        <w:rPr>
          <w:rFonts w:ascii="Arial" w:eastAsia="Calibri" w:hAnsi="Arial" w:cs="Arial"/>
          <w:color w:val="000000"/>
          <w:sz w:val="19"/>
          <w:szCs w:val="19"/>
          <w:lang w:eastAsia="ru-UA"/>
        </w:rPr>
      </w:pPr>
      <w:proofErr w:type="spellStart"/>
      <w:r>
        <w:rPr>
          <w:rFonts w:ascii="Arial" w:eastAsia="Calibri" w:hAnsi="Arial" w:cs="Arial"/>
          <w:color w:val="0000FF"/>
          <w:sz w:val="19"/>
          <w:szCs w:val="19"/>
          <w:lang w:eastAsia="ru-UA"/>
        </w:rPr>
        <w:t>double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 xml:space="preserve"> a = </w:t>
      </w:r>
      <w:proofErr w:type="spellStart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Math.Pow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 xml:space="preserve">(x, 2*y) + </w:t>
      </w:r>
      <w:proofErr w:type="spellStart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Math.Exp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(y-1);</w:t>
      </w:r>
    </w:p>
    <w:p w14:paraId="0E1B7373" w14:textId="4095033F" w:rsidR="007A1ECA" w:rsidRDefault="007A1ECA" w:rsidP="007A1ECA">
      <w:pPr>
        <w:widowControl/>
        <w:suppressAutoHyphens w:val="0"/>
        <w:autoSpaceDE w:val="0"/>
        <w:autoSpaceDN w:val="0"/>
        <w:adjustRightInd w:val="0"/>
        <w:rPr>
          <w:rFonts w:ascii="Arial" w:eastAsia="Calibri" w:hAnsi="Arial" w:cs="Arial"/>
          <w:color w:val="000000"/>
          <w:sz w:val="19"/>
          <w:szCs w:val="19"/>
          <w:lang w:eastAsia="ru-UA"/>
        </w:rPr>
      </w:pPr>
      <w:proofErr w:type="spellStart"/>
      <w:r>
        <w:rPr>
          <w:rFonts w:ascii="Arial" w:eastAsia="Calibri" w:hAnsi="Arial" w:cs="Arial"/>
          <w:color w:val="0000FF"/>
          <w:sz w:val="19"/>
          <w:szCs w:val="19"/>
          <w:lang w:eastAsia="ru-UA"/>
        </w:rPr>
        <w:t>double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 xml:space="preserve"> b = 1 + x * </w:t>
      </w:r>
      <w:proofErr w:type="spellStart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Math.Abs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 xml:space="preserve">(y - </w:t>
      </w:r>
      <w:proofErr w:type="spellStart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Math.Tan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(z));</w:t>
      </w:r>
    </w:p>
    <w:p w14:paraId="4E28BDAC" w14:textId="2FAA54D7" w:rsidR="007A1ECA" w:rsidRDefault="007A1ECA" w:rsidP="007A1ECA">
      <w:pPr>
        <w:widowControl/>
        <w:suppressAutoHyphens w:val="0"/>
        <w:autoSpaceDE w:val="0"/>
        <w:autoSpaceDN w:val="0"/>
        <w:adjustRightInd w:val="0"/>
        <w:rPr>
          <w:rFonts w:ascii="Arial" w:eastAsia="Calibri" w:hAnsi="Arial" w:cs="Arial"/>
          <w:color w:val="000000"/>
          <w:sz w:val="19"/>
          <w:szCs w:val="19"/>
          <w:lang w:eastAsia="ru-UA"/>
        </w:rPr>
      </w:pPr>
      <w:proofErr w:type="spellStart"/>
      <w:r>
        <w:rPr>
          <w:rFonts w:ascii="Arial" w:eastAsia="Calibri" w:hAnsi="Arial" w:cs="Arial"/>
          <w:color w:val="0000FF"/>
          <w:sz w:val="19"/>
          <w:szCs w:val="19"/>
          <w:lang w:eastAsia="ru-UA"/>
        </w:rPr>
        <w:t>double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 xml:space="preserve"> c = 10 * </w:t>
      </w:r>
      <w:proofErr w:type="spellStart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Math.Pow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 xml:space="preserve">(x, 1 / .3) - </w:t>
      </w:r>
      <w:proofErr w:type="spellStart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Math.Log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(z);</w:t>
      </w:r>
    </w:p>
    <w:p w14:paraId="0C01407C" w14:textId="3485847D" w:rsidR="007A1ECA" w:rsidRDefault="007A1ECA" w:rsidP="007A1ECA">
      <w:pPr>
        <w:widowControl/>
        <w:suppressAutoHyphens w:val="0"/>
        <w:autoSpaceDE w:val="0"/>
        <w:autoSpaceDN w:val="0"/>
        <w:adjustRightInd w:val="0"/>
        <w:rPr>
          <w:rFonts w:ascii="Arial" w:eastAsia="Calibri" w:hAnsi="Arial" w:cs="Arial"/>
          <w:color w:val="000000"/>
          <w:sz w:val="19"/>
          <w:szCs w:val="19"/>
          <w:lang w:eastAsia="ru-UA"/>
        </w:rPr>
      </w:pPr>
      <w:proofErr w:type="spellStart"/>
      <w:r>
        <w:rPr>
          <w:rFonts w:ascii="Arial" w:eastAsia="Calibri" w:hAnsi="Arial" w:cs="Arial"/>
          <w:color w:val="0000FF"/>
          <w:sz w:val="19"/>
          <w:szCs w:val="19"/>
          <w:lang w:eastAsia="ru-UA"/>
        </w:rPr>
        <w:t>double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 xml:space="preserve"> h = a / b + c;</w:t>
      </w:r>
    </w:p>
    <w:p w14:paraId="27139616" w14:textId="77777777" w:rsidR="007A1ECA" w:rsidRDefault="007A1ECA" w:rsidP="007A1ECA">
      <w:pPr>
        <w:widowControl/>
        <w:suppressAutoHyphens w:val="0"/>
        <w:autoSpaceDE w:val="0"/>
        <w:autoSpaceDN w:val="0"/>
        <w:adjustRightInd w:val="0"/>
        <w:rPr>
          <w:rFonts w:ascii="Arial" w:eastAsia="Calibri" w:hAnsi="Arial" w:cs="Arial"/>
          <w:color w:val="000000"/>
          <w:sz w:val="19"/>
          <w:szCs w:val="19"/>
          <w:lang w:eastAsia="ru-UA"/>
        </w:rPr>
      </w:pPr>
    </w:p>
    <w:p w14:paraId="357196F2" w14:textId="013874B9" w:rsidR="007A1ECA" w:rsidRDefault="007A1ECA" w:rsidP="007A1ECA">
      <w:pPr>
        <w:widowControl/>
        <w:suppressAutoHyphens w:val="0"/>
        <w:autoSpaceDE w:val="0"/>
        <w:autoSpaceDN w:val="0"/>
        <w:adjustRightInd w:val="0"/>
        <w:rPr>
          <w:rFonts w:ascii="Arial" w:eastAsia="Calibri" w:hAnsi="Arial" w:cs="Arial"/>
          <w:color w:val="000000"/>
          <w:sz w:val="19"/>
          <w:szCs w:val="19"/>
          <w:lang w:eastAsia="ru-UA"/>
        </w:rPr>
      </w:pPr>
      <w:proofErr w:type="spellStart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Console.WriteLine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(</w:t>
      </w:r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>$"</w:t>
      </w:r>
      <w:proofErr w:type="spellStart"/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>Result</w:t>
      </w:r>
      <w:proofErr w:type="spellEnd"/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 xml:space="preserve">: h = </w:t>
      </w:r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{h}</w:t>
      </w:r>
      <w:r>
        <w:rPr>
          <w:rFonts w:ascii="Arial" w:eastAsia="Calibri" w:hAnsi="Arial" w:cs="Arial"/>
          <w:color w:val="A31515"/>
          <w:sz w:val="19"/>
          <w:szCs w:val="19"/>
          <w:lang w:eastAsia="ru-UA"/>
        </w:rPr>
        <w:t>"</w:t>
      </w:r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);</w:t>
      </w:r>
    </w:p>
    <w:p w14:paraId="39664C1A" w14:textId="6DE2915B" w:rsidR="007A1ECA" w:rsidRDefault="007A1ECA" w:rsidP="007A1ECA">
      <w:pPr>
        <w:rPr>
          <w:sz w:val="24"/>
          <w:szCs w:val="24"/>
        </w:rPr>
      </w:pPr>
      <w:proofErr w:type="spellStart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Console.ReadKey</w:t>
      </w:r>
      <w:proofErr w:type="spellEnd"/>
      <w:r>
        <w:rPr>
          <w:rFonts w:ascii="Arial" w:eastAsia="Calibri" w:hAnsi="Arial" w:cs="Arial"/>
          <w:color w:val="000000"/>
          <w:sz w:val="19"/>
          <w:szCs w:val="19"/>
          <w:lang w:eastAsia="ru-UA"/>
        </w:rPr>
        <w:t>();</w:t>
      </w:r>
    </w:p>
    <w:p w14:paraId="361A8688" w14:textId="27EF3A16" w:rsidR="007A1ECA" w:rsidRDefault="007A1ECA" w:rsidP="007A1ECA">
      <w:pPr>
        <w:rPr>
          <w:sz w:val="24"/>
          <w:szCs w:val="24"/>
        </w:rPr>
      </w:pPr>
    </w:p>
    <w:p w14:paraId="1F941DE9" w14:textId="248F01CE" w:rsidR="007A1ECA" w:rsidRDefault="007A1ECA" w:rsidP="007A1ECA">
      <w:pPr>
        <w:rPr>
          <w:sz w:val="24"/>
          <w:szCs w:val="24"/>
        </w:rPr>
      </w:pPr>
      <w:r>
        <w:rPr>
          <w:sz w:val="24"/>
          <w:szCs w:val="24"/>
        </w:rPr>
        <w:t>Результат роботи програми:</w:t>
      </w:r>
    </w:p>
    <w:p w14:paraId="1D450DBC" w14:textId="7D2CAD3A" w:rsidR="007A1ECA" w:rsidRDefault="007A1ECA" w:rsidP="007A1ECA">
      <w:pPr>
        <w:rPr>
          <w:sz w:val="24"/>
          <w:szCs w:val="24"/>
        </w:rPr>
      </w:pPr>
    </w:p>
    <w:p w14:paraId="35FE724C" w14:textId="3B276473" w:rsidR="007A1ECA" w:rsidRDefault="004C222B" w:rsidP="007A1ECA">
      <w:pPr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192A7F33" wp14:editId="5067DA1D">
            <wp:extent cx="4425950" cy="1142365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85F1" w14:textId="77777777" w:rsidR="007A1ECA" w:rsidRDefault="007A1ECA" w:rsidP="007A1ECA">
      <w:pPr>
        <w:rPr>
          <w:sz w:val="24"/>
          <w:szCs w:val="24"/>
        </w:rPr>
      </w:pPr>
    </w:p>
    <w:p w14:paraId="7D539530" w14:textId="77777777" w:rsidR="006B143E" w:rsidRPr="000F145D" w:rsidRDefault="006B143E" w:rsidP="009734F8">
      <w:pPr>
        <w:ind w:firstLine="567"/>
        <w:jc w:val="both"/>
        <w:rPr>
          <w:sz w:val="24"/>
          <w:szCs w:val="24"/>
        </w:rPr>
      </w:pPr>
    </w:p>
    <w:p w14:paraId="0A11620C" w14:textId="75204CED" w:rsidR="009734F8" w:rsidRPr="000F145D" w:rsidRDefault="009734F8" w:rsidP="009734F8">
      <w:pPr>
        <w:pStyle w:val="2"/>
        <w:ind w:firstLine="567"/>
      </w:pPr>
      <w:bookmarkStart w:id="17" w:name="_Toc129031616"/>
      <w:r w:rsidRPr="000F145D">
        <w:t>2. Завдання до лабораторної роботи №4</w:t>
      </w:r>
      <w:bookmarkEnd w:id="17"/>
    </w:p>
    <w:p w14:paraId="57EB0E5F" w14:textId="40777A9E" w:rsidR="009734F8" w:rsidRPr="000F145D" w:rsidRDefault="006624B9" w:rsidP="009734F8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Написати програму для обчислення наступних функцій. У першій двох функцій організувати введення даних безпосередньо у програмі, у останніх за допомогою функції </w:t>
      </w:r>
      <w:r w:rsidR="001E0757">
        <w:rPr>
          <w:sz w:val="24"/>
          <w:szCs w:val="24"/>
        </w:rPr>
        <w:t>введення</w:t>
      </w:r>
      <w:r w:rsidRPr="000F145D">
        <w:rPr>
          <w:sz w:val="24"/>
          <w:szCs w:val="24"/>
        </w:rPr>
        <w:t>. Вивести інформація про введенні значення x, y, z та результат обчислення функції.</w:t>
      </w:r>
    </w:p>
    <w:p w14:paraId="4B636DA7" w14:textId="0F15ECC9" w:rsidR="001202D5" w:rsidRPr="000F145D" w:rsidRDefault="001202D5" w:rsidP="001202D5">
      <w:pPr>
        <w:rPr>
          <w:sz w:val="24"/>
          <w:szCs w:val="24"/>
        </w:rPr>
      </w:pPr>
      <w:r w:rsidRPr="000F145D">
        <w:rPr>
          <w:sz w:val="24"/>
          <w:szCs w:val="24"/>
        </w:rPr>
        <w:t xml:space="preserve">1. </w:t>
      </w:r>
      <w:r w:rsidRPr="000F145D">
        <w:rPr>
          <w:position w:val="-60"/>
          <w:sz w:val="24"/>
          <w:szCs w:val="24"/>
        </w:rPr>
        <w:object w:dxaOrig="3620" w:dyaOrig="1420" w14:anchorId="5CB172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.95pt;height:71.55pt" o:ole="">
            <v:imagedata r:id="rId66" o:title=""/>
          </v:shape>
          <o:OLEObject Type="Embed" ProgID="Equation.DSMT4" ShapeID="_x0000_i1025" DrawAspect="Content" ObjectID="_1746557304" r:id="rId67"/>
        </w:object>
      </w:r>
      <w:r w:rsidRPr="000F145D">
        <w:rPr>
          <w:sz w:val="24"/>
          <w:szCs w:val="24"/>
        </w:rPr>
        <w:t xml:space="preserve"> При x = 14.26;  y = – 1.22;  z = 3.5</w:t>
      </w:r>
      <w:r w:rsidRPr="000F145D">
        <w:rPr>
          <w:sz w:val="24"/>
          <w:szCs w:val="24"/>
        </w:rPr>
        <w:sym w:font="Symbol" w:char="F0B4"/>
      </w:r>
      <w:r w:rsidRPr="000F145D">
        <w:rPr>
          <w:position w:val="-6"/>
          <w:sz w:val="24"/>
          <w:szCs w:val="24"/>
        </w:rPr>
        <w:object w:dxaOrig="520" w:dyaOrig="380" w14:anchorId="1E8AF82E">
          <v:shape id="_x0000_i1026" type="#_x0000_t75" style="width:26.2pt;height:18.7pt" o:ole="">
            <v:imagedata r:id="rId68" o:title=""/>
          </v:shape>
          <o:OLEObject Type="Embed" ProgID="Equation.DSMT4" ShapeID="_x0000_i1026" DrawAspect="Content" ObjectID="_1746557305" r:id="rId69"/>
        </w:object>
      </w:r>
    </w:p>
    <w:p w14:paraId="3D070219" w14:textId="77777777" w:rsidR="001202D5" w:rsidRPr="000F145D" w:rsidRDefault="001202D5" w:rsidP="001202D5">
      <w:pPr>
        <w:rPr>
          <w:sz w:val="24"/>
          <w:szCs w:val="24"/>
        </w:rPr>
      </w:pPr>
    </w:p>
    <w:p w14:paraId="04AECAC1" w14:textId="73DBA6CF" w:rsidR="001202D5" w:rsidRPr="000F145D" w:rsidRDefault="001202D5" w:rsidP="001202D5">
      <w:pPr>
        <w:rPr>
          <w:sz w:val="24"/>
          <w:szCs w:val="24"/>
        </w:rPr>
      </w:pPr>
      <w:r w:rsidRPr="000F145D">
        <w:rPr>
          <w:sz w:val="24"/>
          <w:szCs w:val="24"/>
        </w:rPr>
        <w:t xml:space="preserve">2. </w:t>
      </w:r>
      <w:r w:rsidRPr="000F145D">
        <w:rPr>
          <w:position w:val="-34"/>
          <w:sz w:val="24"/>
          <w:szCs w:val="24"/>
        </w:rPr>
        <w:object w:dxaOrig="3280" w:dyaOrig="900" w14:anchorId="545FAF70">
          <v:shape id="_x0000_i1027" type="#_x0000_t75" style="width:165.05pt;height:44.9pt" o:ole="">
            <v:imagedata r:id="rId70" o:title=""/>
          </v:shape>
          <o:OLEObject Type="Embed" ProgID="Equation.DSMT4" ShapeID="_x0000_i1027" DrawAspect="Content" ObjectID="_1746557306" r:id="rId71"/>
        </w:object>
      </w:r>
      <w:r w:rsidRPr="000F145D">
        <w:rPr>
          <w:sz w:val="24"/>
          <w:szCs w:val="24"/>
        </w:rPr>
        <w:t xml:space="preserve"> При x = –4.5;  y = 0.75</w:t>
      </w:r>
      <w:r w:rsidRPr="000F145D">
        <w:rPr>
          <w:sz w:val="24"/>
          <w:szCs w:val="24"/>
        </w:rPr>
        <w:sym w:font="Symbol" w:char="F0B4"/>
      </w:r>
      <w:r w:rsidRPr="000F145D">
        <w:rPr>
          <w:position w:val="-6"/>
          <w:sz w:val="24"/>
          <w:szCs w:val="24"/>
        </w:rPr>
        <w:object w:dxaOrig="520" w:dyaOrig="380" w14:anchorId="75DA3466">
          <v:shape id="_x0000_i1028" type="#_x0000_t75" style="width:26.2pt;height:18.7pt" o:ole="">
            <v:imagedata r:id="rId72" o:title=""/>
          </v:shape>
          <o:OLEObject Type="Embed" ProgID="Equation.DSMT4" ShapeID="_x0000_i1028" DrawAspect="Content" ObjectID="_1746557307" r:id="rId73"/>
        </w:object>
      </w:r>
      <w:r w:rsidRPr="000F145D">
        <w:rPr>
          <w:sz w:val="24"/>
          <w:szCs w:val="24"/>
        </w:rPr>
        <w:t>;  z = –0.845</w:t>
      </w:r>
      <w:r w:rsidRPr="000F145D">
        <w:rPr>
          <w:position w:val="-6"/>
          <w:sz w:val="24"/>
          <w:szCs w:val="24"/>
        </w:rPr>
        <w:object w:dxaOrig="600" w:dyaOrig="380" w14:anchorId="4F192FA7">
          <v:shape id="_x0000_i1029" type="#_x0000_t75" style="width:29.9pt;height:18.7pt" o:ole="">
            <v:imagedata r:id="rId74" o:title=""/>
          </v:shape>
          <o:OLEObject Type="Embed" ProgID="Equation.DSMT4" ShapeID="_x0000_i1029" DrawAspect="Content" ObjectID="_1746557308" r:id="rId75"/>
        </w:object>
      </w:r>
      <w:r w:rsidRPr="000F145D">
        <w:rPr>
          <w:sz w:val="24"/>
          <w:szCs w:val="24"/>
        </w:rPr>
        <w:t xml:space="preserve">   </w:t>
      </w:r>
    </w:p>
    <w:p w14:paraId="2969F872" w14:textId="77777777" w:rsidR="001202D5" w:rsidRPr="000F145D" w:rsidRDefault="001202D5" w:rsidP="001202D5">
      <w:pPr>
        <w:rPr>
          <w:sz w:val="24"/>
          <w:szCs w:val="24"/>
        </w:rPr>
      </w:pPr>
    </w:p>
    <w:p w14:paraId="13D93F70" w14:textId="0AC8DE4F" w:rsidR="001202D5" w:rsidRPr="000F145D" w:rsidRDefault="001202D5" w:rsidP="001202D5">
      <w:pPr>
        <w:rPr>
          <w:sz w:val="24"/>
          <w:szCs w:val="24"/>
        </w:rPr>
      </w:pPr>
      <w:r w:rsidRPr="000F145D">
        <w:rPr>
          <w:sz w:val="24"/>
          <w:szCs w:val="24"/>
        </w:rPr>
        <w:t xml:space="preserve">3. </w:t>
      </w:r>
      <w:r w:rsidRPr="000F145D">
        <w:rPr>
          <w:position w:val="-76"/>
          <w:sz w:val="24"/>
          <w:szCs w:val="24"/>
        </w:rPr>
        <w:object w:dxaOrig="4400" w:dyaOrig="1280" w14:anchorId="14460A97">
          <v:shape id="_x0000_i1030" type="#_x0000_t75" style="width:219.75pt;height:63.6pt" o:ole="">
            <v:imagedata r:id="rId76" o:title=""/>
          </v:shape>
          <o:OLEObject Type="Embed" ProgID="Equation.DSMT4" ShapeID="_x0000_i1030" DrawAspect="Content" ObjectID="_1746557309" r:id="rId77"/>
        </w:object>
      </w:r>
      <w:r w:rsidRPr="000F145D">
        <w:rPr>
          <w:sz w:val="24"/>
          <w:szCs w:val="24"/>
        </w:rPr>
        <w:t xml:space="preserve"> При x = 3.74</w:t>
      </w:r>
      <w:r w:rsidRPr="000F145D">
        <w:rPr>
          <w:position w:val="-6"/>
          <w:sz w:val="24"/>
          <w:szCs w:val="24"/>
        </w:rPr>
        <w:object w:dxaOrig="700" w:dyaOrig="380" w14:anchorId="5E10EC11">
          <v:shape id="_x0000_i1031" type="#_x0000_t75" style="width:35.05pt;height:18.7pt" o:ole="">
            <v:imagedata r:id="rId78" o:title=""/>
          </v:shape>
          <o:OLEObject Type="Embed" ProgID="Equation.DSMT4" ShapeID="_x0000_i1031" DrawAspect="Content" ObjectID="_1746557310" r:id="rId79"/>
        </w:object>
      </w:r>
      <w:r w:rsidRPr="000F145D">
        <w:rPr>
          <w:sz w:val="24"/>
          <w:szCs w:val="24"/>
        </w:rPr>
        <w:t>;  y=–0.825;  z = 0.16</w:t>
      </w:r>
      <w:r w:rsidRPr="000F145D">
        <w:rPr>
          <w:position w:val="-6"/>
          <w:sz w:val="24"/>
          <w:szCs w:val="24"/>
        </w:rPr>
        <w:object w:dxaOrig="600" w:dyaOrig="380" w14:anchorId="4A3D1E45">
          <v:shape id="_x0000_i1032" type="#_x0000_t75" style="width:29.9pt;height:18.7pt" o:ole="">
            <v:imagedata r:id="rId80" o:title=""/>
          </v:shape>
          <o:OLEObject Type="Embed" ProgID="Equation.DSMT4" ShapeID="_x0000_i1032" DrawAspect="Content" ObjectID="_1746557311" r:id="rId81"/>
        </w:object>
      </w:r>
      <w:r w:rsidRPr="000F145D">
        <w:rPr>
          <w:sz w:val="24"/>
          <w:szCs w:val="24"/>
        </w:rPr>
        <w:t xml:space="preserve">   </w:t>
      </w:r>
    </w:p>
    <w:p w14:paraId="1D2A2892" w14:textId="77777777" w:rsidR="001202D5" w:rsidRPr="000F145D" w:rsidRDefault="001202D5" w:rsidP="001202D5">
      <w:pPr>
        <w:rPr>
          <w:sz w:val="24"/>
          <w:szCs w:val="24"/>
        </w:rPr>
      </w:pPr>
    </w:p>
    <w:p w14:paraId="506EB29C" w14:textId="1A50B271" w:rsidR="001202D5" w:rsidRPr="000F145D" w:rsidRDefault="001202D5" w:rsidP="001202D5">
      <w:pPr>
        <w:rPr>
          <w:sz w:val="24"/>
          <w:szCs w:val="24"/>
        </w:rPr>
      </w:pPr>
      <w:r w:rsidRPr="000F145D">
        <w:rPr>
          <w:sz w:val="24"/>
          <w:szCs w:val="24"/>
        </w:rPr>
        <w:t xml:space="preserve">4. </w:t>
      </w:r>
      <w:r w:rsidRPr="000F145D">
        <w:rPr>
          <w:position w:val="-38"/>
          <w:sz w:val="24"/>
          <w:szCs w:val="24"/>
        </w:rPr>
        <w:object w:dxaOrig="5340" w:dyaOrig="900" w14:anchorId="25BF0B98">
          <v:shape id="_x0000_i1033" type="#_x0000_t75" style="width:266.95pt;height:44.9pt" o:ole="">
            <v:imagedata r:id="rId82" o:title=""/>
          </v:shape>
          <o:OLEObject Type="Embed" ProgID="Equation.DSMT4" ShapeID="_x0000_i1033" DrawAspect="Content" ObjectID="_1746557312" r:id="rId83"/>
        </w:object>
      </w:r>
      <w:r w:rsidRPr="000F145D">
        <w:rPr>
          <w:sz w:val="24"/>
          <w:szCs w:val="24"/>
        </w:rPr>
        <w:t xml:space="preserve"> </w:t>
      </w:r>
      <w:r w:rsidRPr="000F145D">
        <w:rPr>
          <w:sz w:val="24"/>
          <w:szCs w:val="24"/>
        </w:rPr>
        <w:tab/>
        <w:t>При x = 0.4</w:t>
      </w:r>
      <w:r w:rsidRPr="000F145D">
        <w:rPr>
          <w:position w:val="-6"/>
          <w:sz w:val="24"/>
          <w:szCs w:val="24"/>
        </w:rPr>
        <w:object w:dxaOrig="600" w:dyaOrig="380" w14:anchorId="2D2C877C">
          <v:shape id="_x0000_i1034" type="#_x0000_t75" style="width:29.9pt;height:18.7pt" o:ole="">
            <v:imagedata r:id="rId84" o:title=""/>
          </v:shape>
          <o:OLEObject Type="Embed" ProgID="Equation.DSMT4" ShapeID="_x0000_i1034" DrawAspect="Content" ObjectID="_1746557313" r:id="rId85"/>
        </w:object>
      </w:r>
      <w:r w:rsidRPr="000F145D">
        <w:rPr>
          <w:sz w:val="24"/>
          <w:szCs w:val="24"/>
        </w:rPr>
        <w:t>;  y = –0.875;  z = –0.475</w:t>
      </w:r>
      <w:r w:rsidRPr="000F145D">
        <w:rPr>
          <w:position w:val="-6"/>
          <w:sz w:val="24"/>
          <w:szCs w:val="24"/>
        </w:rPr>
        <w:object w:dxaOrig="680" w:dyaOrig="380" w14:anchorId="20565B8B">
          <v:shape id="_x0000_i1035" type="#_x0000_t75" style="width:33.65pt;height:18.7pt" o:ole="">
            <v:imagedata r:id="rId86" o:title=""/>
          </v:shape>
          <o:OLEObject Type="Embed" ProgID="Equation.DSMT4" ShapeID="_x0000_i1035" DrawAspect="Content" ObjectID="_1746557314" r:id="rId87"/>
        </w:object>
      </w:r>
      <w:r w:rsidRPr="000F145D">
        <w:rPr>
          <w:sz w:val="24"/>
          <w:szCs w:val="24"/>
        </w:rPr>
        <w:t xml:space="preserve">   </w:t>
      </w:r>
    </w:p>
    <w:p w14:paraId="24DA609C" w14:textId="77777777" w:rsidR="001202D5" w:rsidRPr="000F145D" w:rsidRDefault="001202D5" w:rsidP="001202D5">
      <w:pPr>
        <w:rPr>
          <w:sz w:val="24"/>
          <w:szCs w:val="24"/>
        </w:rPr>
      </w:pPr>
    </w:p>
    <w:p w14:paraId="05C92C4F" w14:textId="6177FCFC" w:rsidR="001202D5" w:rsidRPr="000F145D" w:rsidRDefault="001202D5" w:rsidP="001202D5">
      <w:pPr>
        <w:rPr>
          <w:sz w:val="24"/>
          <w:szCs w:val="24"/>
        </w:rPr>
      </w:pPr>
      <w:r w:rsidRPr="000F145D">
        <w:rPr>
          <w:sz w:val="24"/>
          <w:szCs w:val="24"/>
        </w:rPr>
        <w:t xml:space="preserve">5. </w:t>
      </w:r>
      <w:r w:rsidRPr="000F145D">
        <w:rPr>
          <w:position w:val="-32"/>
          <w:sz w:val="24"/>
          <w:szCs w:val="24"/>
        </w:rPr>
        <w:object w:dxaOrig="4320" w:dyaOrig="780" w14:anchorId="2C029F84">
          <v:shape id="_x0000_i1036" type="#_x0000_t75" style="width:3in;height:38.8pt" o:ole="">
            <v:imagedata r:id="rId88" o:title=""/>
          </v:shape>
          <o:OLEObject Type="Embed" ProgID="Equation.DSMT4" ShapeID="_x0000_i1036" DrawAspect="Content" ObjectID="_1746557315" r:id="rId89"/>
        </w:object>
      </w:r>
      <w:r w:rsidRPr="000F145D">
        <w:rPr>
          <w:sz w:val="24"/>
          <w:szCs w:val="24"/>
        </w:rPr>
        <w:t xml:space="preserve"> При x = –15.246;  y = 4.642</w:t>
      </w:r>
      <w:r w:rsidRPr="000F145D">
        <w:rPr>
          <w:position w:val="-6"/>
          <w:sz w:val="24"/>
          <w:szCs w:val="24"/>
        </w:rPr>
        <w:object w:dxaOrig="700" w:dyaOrig="380" w14:anchorId="7BAE5162">
          <v:shape id="_x0000_i1037" type="#_x0000_t75" style="width:35.05pt;height:18.7pt" o:ole="">
            <v:imagedata r:id="rId90" o:title=""/>
          </v:shape>
          <o:OLEObject Type="Embed" ProgID="Equation.DSMT4" ShapeID="_x0000_i1037" DrawAspect="Content" ObjectID="_1746557316" r:id="rId91"/>
        </w:object>
      </w:r>
      <w:r w:rsidRPr="000F145D">
        <w:rPr>
          <w:sz w:val="24"/>
          <w:szCs w:val="24"/>
        </w:rPr>
        <w:t xml:space="preserve">;  z = 21   </w:t>
      </w:r>
    </w:p>
    <w:p w14:paraId="6F932C33" w14:textId="3D34E0D1" w:rsidR="009734F8" w:rsidRDefault="009734F8" w:rsidP="009734F8">
      <w:pPr>
        <w:ind w:firstLine="567"/>
        <w:jc w:val="both"/>
        <w:rPr>
          <w:sz w:val="24"/>
          <w:szCs w:val="24"/>
          <w:lang w:val="en-US"/>
        </w:rPr>
      </w:pPr>
    </w:p>
    <w:p w14:paraId="30A18FAA" w14:textId="77777777" w:rsidR="00FE3882" w:rsidRPr="00FE3882" w:rsidRDefault="00FE3882" w:rsidP="009734F8">
      <w:pPr>
        <w:ind w:firstLine="567"/>
        <w:jc w:val="both"/>
        <w:rPr>
          <w:sz w:val="24"/>
          <w:szCs w:val="24"/>
          <w:lang w:val="en-US"/>
        </w:rPr>
      </w:pPr>
    </w:p>
    <w:p w14:paraId="7C138A9F" w14:textId="77777777" w:rsidR="009734F8" w:rsidRPr="000F145D" w:rsidRDefault="009734F8" w:rsidP="009734F8">
      <w:pPr>
        <w:ind w:firstLine="567"/>
        <w:jc w:val="both"/>
        <w:rPr>
          <w:sz w:val="24"/>
          <w:szCs w:val="24"/>
        </w:rPr>
      </w:pPr>
    </w:p>
    <w:p w14:paraId="14B9FDC2" w14:textId="77777777" w:rsidR="009734F8" w:rsidRPr="000F145D" w:rsidRDefault="009734F8" w:rsidP="00A133CE">
      <w:pPr>
        <w:pStyle w:val="1"/>
        <w:jc w:val="both"/>
      </w:pPr>
      <w:r w:rsidRPr="000F145D">
        <w:br w:type="page"/>
      </w:r>
    </w:p>
    <w:p w14:paraId="51421F80" w14:textId="69E9ACB1" w:rsidR="007612F1" w:rsidRPr="000F145D" w:rsidRDefault="007612F1" w:rsidP="007612F1">
      <w:pPr>
        <w:pStyle w:val="1"/>
        <w:rPr>
          <w:spacing w:val="-2"/>
        </w:rPr>
      </w:pPr>
      <w:bookmarkStart w:id="18" w:name="_Toc129031617"/>
      <w:r w:rsidRPr="000F145D">
        <w:t>Лабораторна робота № 5.</w:t>
      </w:r>
      <w:r w:rsidR="00927713" w:rsidRPr="000F145D">
        <w:t xml:space="preserve"> Програмування алгоритмів, що </w:t>
      </w:r>
      <w:proofErr w:type="spellStart"/>
      <w:r w:rsidR="00927713" w:rsidRPr="000F145D">
        <w:t>розгалуджуються</w:t>
      </w:r>
      <w:bookmarkEnd w:id="18"/>
      <w:proofErr w:type="spellEnd"/>
    </w:p>
    <w:p w14:paraId="70BF5D52" w14:textId="77777777" w:rsidR="007612F1" w:rsidRPr="000F145D" w:rsidRDefault="007612F1" w:rsidP="007612F1">
      <w:pPr>
        <w:jc w:val="both"/>
        <w:rPr>
          <w:b/>
          <w:spacing w:val="-8"/>
          <w:sz w:val="24"/>
          <w:szCs w:val="24"/>
        </w:rPr>
      </w:pPr>
    </w:p>
    <w:p w14:paraId="786BFB3C" w14:textId="4285CFFF" w:rsidR="007612F1" w:rsidRPr="000F145D" w:rsidRDefault="007612F1" w:rsidP="007612F1">
      <w:pPr>
        <w:ind w:firstLine="567"/>
        <w:jc w:val="both"/>
        <w:rPr>
          <w:sz w:val="24"/>
          <w:szCs w:val="24"/>
        </w:rPr>
      </w:pPr>
      <w:r w:rsidRPr="000F145D">
        <w:rPr>
          <w:b/>
          <w:spacing w:val="-8"/>
          <w:sz w:val="24"/>
          <w:szCs w:val="24"/>
        </w:rPr>
        <w:t>Мета роботи:</w:t>
      </w:r>
      <w:r w:rsidRPr="000F145D">
        <w:rPr>
          <w:spacing w:val="-8"/>
          <w:sz w:val="24"/>
          <w:szCs w:val="24"/>
        </w:rPr>
        <w:t xml:space="preserve"> </w:t>
      </w:r>
      <w:r w:rsidRPr="000F145D">
        <w:rPr>
          <w:sz w:val="24"/>
          <w:szCs w:val="24"/>
        </w:rPr>
        <w:t xml:space="preserve">ознайомитися з </w:t>
      </w:r>
      <w:r w:rsidR="00A55105" w:rsidRPr="000F145D">
        <w:rPr>
          <w:sz w:val="24"/>
          <w:szCs w:val="24"/>
        </w:rPr>
        <w:t>умовними операторами в С</w:t>
      </w:r>
      <w:r w:rsidR="007F2D00" w:rsidRPr="000F145D">
        <w:rPr>
          <w:sz w:val="24"/>
          <w:szCs w:val="24"/>
        </w:rPr>
        <w:t>#</w:t>
      </w:r>
      <w:r w:rsidRPr="000F145D">
        <w:rPr>
          <w:sz w:val="24"/>
          <w:szCs w:val="24"/>
        </w:rPr>
        <w:t xml:space="preserve">. Навчитися </w:t>
      </w:r>
      <w:r w:rsidR="00A55105" w:rsidRPr="000F145D">
        <w:rPr>
          <w:sz w:val="24"/>
          <w:szCs w:val="24"/>
        </w:rPr>
        <w:t>використовувати на практиці умовні оператори</w:t>
      </w:r>
      <w:r w:rsidRPr="000F145D">
        <w:rPr>
          <w:sz w:val="24"/>
          <w:szCs w:val="24"/>
        </w:rPr>
        <w:t>.</w:t>
      </w:r>
    </w:p>
    <w:p w14:paraId="61923517" w14:textId="77777777" w:rsidR="007612F1" w:rsidRPr="000F145D" w:rsidRDefault="007612F1" w:rsidP="007612F1">
      <w:pPr>
        <w:ind w:firstLine="567"/>
        <w:jc w:val="both"/>
        <w:rPr>
          <w:sz w:val="24"/>
          <w:szCs w:val="24"/>
        </w:rPr>
      </w:pPr>
    </w:p>
    <w:p w14:paraId="410B9CC8" w14:textId="77777777" w:rsidR="007612F1" w:rsidRPr="000F145D" w:rsidRDefault="007612F1" w:rsidP="007612F1">
      <w:pPr>
        <w:ind w:firstLine="567"/>
        <w:jc w:val="both"/>
        <w:rPr>
          <w:sz w:val="24"/>
          <w:szCs w:val="24"/>
        </w:rPr>
      </w:pPr>
    </w:p>
    <w:p w14:paraId="758A6DEF" w14:textId="77777777" w:rsidR="007612F1" w:rsidRPr="000F145D" w:rsidRDefault="007612F1" w:rsidP="007612F1">
      <w:pPr>
        <w:pStyle w:val="22"/>
        <w:tabs>
          <w:tab w:val="left" w:pos="0"/>
        </w:tabs>
        <w:spacing w:after="0"/>
        <w:ind w:left="720" w:hanging="153"/>
      </w:pPr>
      <w:bookmarkStart w:id="19" w:name="_Toc129031618"/>
      <w:r w:rsidRPr="000F145D">
        <w:t>1. Теоретичний матеріал</w:t>
      </w:r>
      <w:bookmarkEnd w:id="19"/>
    </w:p>
    <w:p w14:paraId="4261E278" w14:textId="7810040E" w:rsidR="007F2D00" w:rsidRPr="000F145D" w:rsidRDefault="007F2D00" w:rsidP="007612F1">
      <w:pPr>
        <w:ind w:firstLine="567"/>
        <w:jc w:val="both"/>
        <w:rPr>
          <w:sz w:val="24"/>
          <w:szCs w:val="24"/>
        </w:rPr>
      </w:pPr>
    </w:p>
    <w:p w14:paraId="197877A3" w14:textId="3D926715" w:rsidR="00F53FE8" w:rsidRPr="000F145D" w:rsidRDefault="00F53FE8" w:rsidP="007612F1">
      <w:pPr>
        <w:ind w:firstLine="567"/>
        <w:jc w:val="both"/>
        <w:rPr>
          <w:sz w:val="24"/>
          <w:szCs w:val="24"/>
        </w:rPr>
      </w:pPr>
    </w:p>
    <w:p w14:paraId="7C172AB8" w14:textId="77777777" w:rsidR="007612F1" w:rsidRPr="000F145D" w:rsidRDefault="007612F1" w:rsidP="007612F1">
      <w:pPr>
        <w:ind w:firstLine="567"/>
        <w:jc w:val="both"/>
        <w:rPr>
          <w:sz w:val="24"/>
          <w:szCs w:val="24"/>
        </w:rPr>
      </w:pPr>
    </w:p>
    <w:p w14:paraId="1FCEE276" w14:textId="6F5BEB9C" w:rsidR="007612F1" w:rsidRPr="000F145D" w:rsidRDefault="007612F1" w:rsidP="007612F1">
      <w:pPr>
        <w:pStyle w:val="2"/>
        <w:ind w:firstLine="567"/>
      </w:pPr>
      <w:bookmarkStart w:id="20" w:name="_Toc129031619"/>
      <w:r w:rsidRPr="000F145D">
        <w:t>2. Завдання до лабораторної роботи №</w:t>
      </w:r>
      <w:r w:rsidR="00927713" w:rsidRPr="000F145D">
        <w:t>5</w:t>
      </w:r>
      <w:bookmarkEnd w:id="20"/>
    </w:p>
    <w:p w14:paraId="5ED28808" w14:textId="41CB0480" w:rsidR="007612F1" w:rsidRPr="000F145D" w:rsidRDefault="00DA6AB1" w:rsidP="007612F1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Написати програму для обчислення наступних функцій. При виконанні завдання передбачити вибір функції f(x). Ця функція може обчислюватись як </w:t>
      </w:r>
      <w:proofErr w:type="spellStart"/>
      <w:r w:rsidRPr="000F145D">
        <w:rPr>
          <w:sz w:val="24"/>
          <w:szCs w:val="24"/>
        </w:rPr>
        <w:t>sin</w:t>
      </w:r>
      <w:proofErr w:type="spellEnd"/>
      <w:r w:rsidRPr="000F145D">
        <w:rPr>
          <w:sz w:val="24"/>
          <w:szCs w:val="24"/>
        </w:rPr>
        <w:t>(x), x</w:t>
      </w:r>
      <w:r w:rsidRPr="000F145D">
        <w:rPr>
          <w:sz w:val="24"/>
          <w:szCs w:val="24"/>
          <w:vertAlign w:val="superscript"/>
        </w:rPr>
        <w:t>2</w:t>
      </w:r>
      <w:r w:rsidRPr="000F145D">
        <w:rPr>
          <w:sz w:val="24"/>
          <w:szCs w:val="24"/>
        </w:rPr>
        <w:t xml:space="preserve"> + x або </w:t>
      </w:r>
      <w:proofErr w:type="spellStart"/>
      <w:r w:rsidRPr="000F145D">
        <w:rPr>
          <w:sz w:val="24"/>
          <w:szCs w:val="24"/>
        </w:rPr>
        <w:t>e</w:t>
      </w:r>
      <w:r w:rsidRPr="000F145D">
        <w:rPr>
          <w:sz w:val="24"/>
          <w:szCs w:val="24"/>
          <w:vertAlign w:val="superscript"/>
        </w:rPr>
        <w:t>x</w:t>
      </w:r>
      <w:proofErr w:type="spellEnd"/>
      <w:r w:rsidRPr="000F145D">
        <w:rPr>
          <w:sz w:val="24"/>
          <w:szCs w:val="24"/>
        </w:rPr>
        <w:t>.</w:t>
      </w:r>
    </w:p>
    <w:p w14:paraId="4DB97977" w14:textId="750874FC" w:rsidR="007612F1" w:rsidRPr="000F145D" w:rsidRDefault="007612F1" w:rsidP="007612F1">
      <w:pPr>
        <w:ind w:firstLine="567"/>
        <w:jc w:val="both"/>
        <w:rPr>
          <w:sz w:val="24"/>
          <w:szCs w:val="24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9207"/>
      </w:tblGrid>
      <w:tr w:rsidR="00DA6AB1" w:rsidRPr="000F145D" w14:paraId="4C71E174" w14:textId="77777777" w:rsidTr="00057521">
        <w:tc>
          <w:tcPr>
            <w:tcW w:w="704" w:type="dxa"/>
          </w:tcPr>
          <w:p w14:paraId="0A315DB9" w14:textId="5F740EB2" w:rsidR="00DA6AB1" w:rsidRPr="000F145D" w:rsidRDefault="00DA6AB1" w:rsidP="007612F1">
            <w:pPr>
              <w:jc w:val="both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 xml:space="preserve">1. </w:t>
            </w:r>
          </w:p>
        </w:tc>
        <w:tc>
          <w:tcPr>
            <w:tcW w:w="9207" w:type="dxa"/>
          </w:tcPr>
          <w:p w14:paraId="22E52966" w14:textId="50A6667D" w:rsidR="00DA6AB1" w:rsidRPr="000F145D" w:rsidRDefault="00DA6AB1" w:rsidP="007612F1">
            <w:pPr>
              <w:jc w:val="both"/>
              <w:rPr>
                <w:sz w:val="24"/>
                <w:szCs w:val="24"/>
              </w:rPr>
            </w:pPr>
            <w:r w:rsidRPr="000F145D"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1AB6ABB8" wp14:editId="6CE6714E">
                  <wp:extent cx="2727325" cy="1172845"/>
                  <wp:effectExtent l="0" t="0" r="0" b="825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325" cy="1172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6AB1" w:rsidRPr="000F145D" w14:paraId="0C64930F" w14:textId="77777777" w:rsidTr="00057521">
        <w:tc>
          <w:tcPr>
            <w:tcW w:w="704" w:type="dxa"/>
          </w:tcPr>
          <w:p w14:paraId="47E31035" w14:textId="60232662" w:rsidR="00DA6AB1" w:rsidRPr="000F145D" w:rsidRDefault="00DA6AB1" w:rsidP="007612F1">
            <w:pPr>
              <w:jc w:val="both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 xml:space="preserve">2. </w:t>
            </w:r>
          </w:p>
        </w:tc>
        <w:tc>
          <w:tcPr>
            <w:tcW w:w="9207" w:type="dxa"/>
          </w:tcPr>
          <w:p w14:paraId="6CF19EC3" w14:textId="4F057030" w:rsidR="00DA6AB1" w:rsidRPr="000F145D" w:rsidRDefault="00DA6AB1" w:rsidP="007612F1">
            <w:pPr>
              <w:jc w:val="both"/>
              <w:rPr>
                <w:sz w:val="24"/>
                <w:szCs w:val="24"/>
              </w:rPr>
            </w:pPr>
            <w:r w:rsidRPr="000F145D">
              <w:object w:dxaOrig="4253" w:dyaOrig="1860" w14:anchorId="7630F3C9">
                <v:shape id="_x0000_i1038" type="#_x0000_t75" style="width:212.75pt;height:93.05pt" o:ole="">
                  <v:imagedata r:id="rId93" o:title=""/>
                </v:shape>
                <o:OLEObject Type="Embed" ProgID="PBrush" ShapeID="_x0000_i1038" DrawAspect="Content" ObjectID="_1746557317" r:id="rId94"/>
              </w:object>
            </w:r>
          </w:p>
        </w:tc>
      </w:tr>
      <w:tr w:rsidR="00DA6AB1" w:rsidRPr="000F145D" w14:paraId="290A3844" w14:textId="77777777" w:rsidTr="00057521">
        <w:tc>
          <w:tcPr>
            <w:tcW w:w="704" w:type="dxa"/>
          </w:tcPr>
          <w:p w14:paraId="096A4F70" w14:textId="0D4C3656" w:rsidR="00DA6AB1" w:rsidRPr="000F145D" w:rsidRDefault="00DA6AB1" w:rsidP="007612F1">
            <w:pPr>
              <w:jc w:val="both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 xml:space="preserve">3. </w:t>
            </w:r>
          </w:p>
        </w:tc>
        <w:tc>
          <w:tcPr>
            <w:tcW w:w="9207" w:type="dxa"/>
          </w:tcPr>
          <w:p w14:paraId="4E763CE0" w14:textId="19C081FD" w:rsidR="00DA6AB1" w:rsidRPr="000F145D" w:rsidRDefault="00DA6AB1" w:rsidP="007612F1">
            <w:pPr>
              <w:jc w:val="both"/>
              <w:rPr>
                <w:sz w:val="24"/>
                <w:szCs w:val="24"/>
              </w:rPr>
            </w:pPr>
            <w:r w:rsidRPr="000F145D">
              <w:object w:dxaOrig="4260" w:dyaOrig="1710" w14:anchorId="09338D4D">
                <v:shape id="_x0000_i1039" type="#_x0000_t75" style="width:212.75pt;height:85.55pt" o:ole="">
                  <v:imagedata r:id="rId95" o:title=""/>
                </v:shape>
                <o:OLEObject Type="Embed" ProgID="PBrush" ShapeID="_x0000_i1039" DrawAspect="Content" ObjectID="_1746557318" r:id="rId96"/>
              </w:object>
            </w:r>
          </w:p>
        </w:tc>
      </w:tr>
      <w:tr w:rsidR="00DA6AB1" w:rsidRPr="000F145D" w14:paraId="6304AA83" w14:textId="77777777" w:rsidTr="00057521">
        <w:tc>
          <w:tcPr>
            <w:tcW w:w="704" w:type="dxa"/>
          </w:tcPr>
          <w:p w14:paraId="081D48D8" w14:textId="4E345110" w:rsidR="00DA6AB1" w:rsidRPr="000F145D" w:rsidRDefault="00DA6AB1" w:rsidP="007612F1">
            <w:pPr>
              <w:jc w:val="both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 xml:space="preserve">4. </w:t>
            </w:r>
          </w:p>
        </w:tc>
        <w:tc>
          <w:tcPr>
            <w:tcW w:w="9207" w:type="dxa"/>
          </w:tcPr>
          <w:p w14:paraId="66804C86" w14:textId="21577444" w:rsidR="00DA6AB1" w:rsidRPr="000F145D" w:rsidRDefault="00DA6AB1" w:rsidP="007612F1">
            <w:pPr>
              <w:jc w:val="both"/>
              <w:rPr>
                <w:sz w:val="24"/>
                <w:szCs w:val="24"/>
              </w:rPr>
            </w:pPr>
            <w:r w:rsidRPr="000F145D">
              <w:object w:dxaOrig="4297" w:dyaOrig="1793" w14:anchorId="117DC767">
                <v:shape id="_x0000_i1040" type="#_x0000_t75" style="width:215.05pt;height:89.75pt" o:ole="">
                  <v:imagedata r:id="rId97" o:title=""/>
                </v:shape>
                <o:OLEObject Type="Embed" ProgID="PBrush" ShapeID="_x0000_i1040" DrawAspect="Content" ObjectID="_1746557319" r:id="rId98"/>
              </w:object>
            </w:r>
          </w:p>
        </w:tc>
      </w:tr>
      <w:tr w:rsidR="00DA6AB1" w:rsidRPr="000F145D" w14:paraId="39649EC8" w14:textId="77777777" w:rsidTr="00057521">
        <w:tc>
          <w:tcPr>
            <w:tcW w:w="704" w:type="dxa"/>
          </w:tcPr>
          <w:p w14:paraId="450E4AC4" w14:textId="509B150E" w:rsidR="00DA6AB1" w:rsidRPr="000F145D" w:rsidRDefault="00DA6AB1" w:rsidP="007612F1">
            <w:pPr>
              <w:jc w:val="both"/>
              <w:rPr>
                <w:sz w:val="24"/>
                <w:szCs w:val="24"/>
              </w:rPr>
            </w:pPr>
            <w:r w:rsidRPr="000F145D">
              <w:rPr>
                <w:sz w:val="24"/>
                <w:szCs w:val="24"/>
              </w:rPr>
              <w:t xml:space="preserve">5. </w:t>
            </w:r>
          </w:p>
        </w:tc>
        <w:tc>
          <w:tcPr>
            <w:tcW w:w="9207" w:type="dxa"/>
          </w:tcPr>
          <w:p w14:paraId="50571F9D" w14:textId="29E373B7" w:rsidR="00DA6AB1" w:rsidRPr="000F145D" w:rsidRDefault="00057521" w:rsidP="007612F1">
            <w:pPr>
              <w:jc w:val="both"/>
              <w:rPr>
                <w:sz w:val="24"/>
                <w:szCs w:val="24"/>
              </w:rPr>
            </w:pPr>
            <w:r w:rsidRPr="000F145D">
              <w:object w:dxaOrig="3953" w:dyaOrig="1658" w14:anchorId="48E23A4D">
                <v:shape id="_x0000_i1041" type="#_x0000_t75" style="width:197.75pt;height:83.2pt" o:ole="">
                  <v:imagedata r:id="rId99" o:title=""/>
                </v:shape>
                <o:OLEObject Type="Embed" ProgID="PBrush" ShapeID="_x0000_i1041" DrawAspect="Content" ObjectID="_1746557320" r:id="rId100"/>
              </w:object>
            </w:r>
          </w:p>
        </w:tc>
      </w:tr>
    </w:tbl>
    <w:p w14:paraId="5F75ACE9" w14:textId="19FFC3E5" w:rsidR="007612F1" w:rsidRPr="000F145D" w:rsidRDefault="007612F1" w:rsidP="007612F1">
      <w:pPr>
        <w:ind w:firstLine="567"/>
        <w:jc w:val="both"/>
        <w:rPr>
          <w:sz w:val="24"/>
          <w:szCs w:val="24"/>
        </w:rPr>
      </w:pPr>
    </w:p>
    <w:p w14:paraId="040AE5F0" w14:textId="77777777" w:rsidR="00DA6AB1" w:rsidRPr="000F145D" w:rsidRDefault="00DA6AB1" w:rsidP="007612F1">
      <w:pPr>
        <w:ind w:firstLine="567"/>
        <w:jc w:val="both"/>
        <w:rPr>
          <w:sz w:val="24"/>
          <w:szCs w:val="24"/>
        </w:rPr>
      </w:pPr>
    </w:p>
    <w:p w14:paraId="407748F3" w14:textId="77777777" w:rsidR="007612F1" w:rsidRPr="000F145D" w:rsidRDefault="007612F1" w:rsidP="007612F1">
      <w:pPr>
        <w:pStyle w:val="1"/>
      </w:pPr>
      <w:r w:rsidRPr="000F145D">
        <w:br w:type="page"/>
      </w:r>
    </w:p>
    <w:p w14:paraId="071C0434" w14:textId="1D16BFC9" w:rsidR="00927713" w:rsidRPr="000F145D" w:rsidRDefault="00927713" w:rsidP="00927713">
      <w:pPr>
        <w:pStyle w:val="1"/>
        <w:rPr>
          <w:spacing w:val="-2"/>
        </w:rPr>
      </w:pPr>
      <w:bookmarkStart w:id="21" w:name="_Toc129031620"/>
      <w:r w:rsidRPr="000F145D">
        <w:t xml:space="preserve">Лабораторна робота № 6. </w:t>
      </w:r>
      <w:r w:rsidR="00B15124" w:rsidRPr="000F145D">
        <w:t>Програмування циклів</w:t>
      </w:r>
      <w:bookmarkEnd w:id="21"/>
    </w:p>
    <w:p w14:paraId="58D9F91C" w14:textId="77777777" w:rsidR="00927713" w:rsidRPr="000F145D" w:rsidRDefault="00927713" w:rsidP="00927713">
      <w:pPr>
        <w:jc w:val="both"/>
        <w:rPr>
          <w:b/>
          <w:spacing w:val="-8"/>
          <w:sz w:val="24"/>
          <w:szCs w:val="24"/>
        </w:rPr>
      </w:pPr>
    </w:p>
    <w:p w14:paraId="3D36862E" w14:textId="58AE23C0" w:rsidR="00927713" w:rsidRPr="000F145D" w:rsidRDefault="00927713" w:rsidP="00927713">
      <w:pPr>
        <w:ind w:firstLine="567"/>
        <w:jc w:val="both"/>
        <w:rPr>
          <w:sz w:val="24"/>
          <w:szCs w:val="24"/>
        </w:rPr>
      </w:pPr>
      <w:r w:rsidRPr="000F145D">
        <w:rPr>
          <w:b/>
          <w:spacing w:val="-8"/>
          <w:sz w:val="24"/>
          <w:szCs w:val="24"/>
        </w:rPr>
        <w:t>Мета роботи:</w:t>
      </w:r>
      <w:r w:rsidRPr="000F145D">
        <w:rPr>
          <w:spacing w:val="-8"/>
          <w:sz w:val="24"/>
          <w:szCs w:val="24"/>
        </w:rPr>
        <w:t xml:space="preserve"> </w:t>
      </w:r>
      <w:r w:rsidRPr="000F145D">
        <w:rPr>
          <w:sz w:val="24"/>
          <w:szCs w:val="24"/>
        </w:rPr>
        <w:t>ознайомитися з</w:t>
      </w:r>
      <w:r w:rsidR="00B15124" w:rsidRPr="000F145D">
        <w:rPr>
          <w:sz w:val="24"/>
          <w:szCs w:val="24"/>
        </w:rPr>
        <w:t xml:space="preserve"> циклічними операторами в С</w:t>
      </w:r>
      <w:r w:rsidR="00F53FE8" w:rsidRPr="000F145D">
        <w:rPr>
          <w:sz w:val="24"/>
          <w:szCs w:val="24"/>
        </w:rPr>
        <w:t>#</w:t>
      </w:r>
      <w:r w:rsidR="00B15124" w:rsidRPr="000F145D">
        <w:rPr>
          <w:sz w:val="24"/>
          <w:szCs w:val="24"/>
        </w:rPr>
        <w:t>. Навчитися використовувати на практиці циклічні оператори</w:t>
      </w:r>
      <w:r w:rsidRPr="000F145D">
        <w:rPr>
          <w:sz w:val="24"/>
          <w:szCs w:val="24"/>
        </w:rPr>
        <w:t>.</w:t>
      </w:r>
    </w:p>
    <w:p w14:paraId="6FC678D6" w14:textId="77777777" w:rsidR="00927713" w:rsidRPr="000F145D" w:rsidRDefault="00927713" w:rsidP="00927713">
      <w:pPr>
        <w:ind w:firstLine="567"/>
        <w:jc w:val="both"/>
        <w:rPr>
          <w:sz w:val="24"/>
          <w:szCs w:val="24"/>
        </w:rPr>
      </w:pPr>
    </w:p>
    <w:p w14:paraId="2C1699B0" w14:textId="77777777" w:rsidR="00927713" w:rsidRPr="000F145D" w:rsidRDefault="00927713" w:rsidP="00927713">
      <w:pPr>
        <w:ind w:firstLine="567"/>
        <w:jc w:val="both"/>
        <w:rPr>
          <w:sz w:val="24"/>
          <w:szCs w:val="24"/>
        </w:rPr>
      </w:pPr>
    </w:p>
    <w:p w14:paraId="7A12B6CC" w14:textId="77777777" w:rsidR="00927713" w:rsidRPr="000F145D" w:rsidRDefault="00927713" w:rsidP="00927713">
      <w:pPr>
        <w:pStyle w:val="22"/>
        <w:tabs>
          <w:tab w:val="left" w:pos="0"/>
        </w:tabs>
        <w:spacing w:after="0"/>
        <w:ind w:left="720" w:hanging="153"/>
      </w:pPr>
      <w:bookmarkStart w:id="22" w:name="_Toc129031621"/>
      <w:r w:rsidRPr="000F145D">
        <w:t>1. Теоретичний матеріал</w:t>
      </w:r>
      <w:bookmarkEnd w:id="22"/>
    </w:p>
    <w:p w14:paraId="0F2AC9D8" w14:textId="134E173B" w:rsidR="00927713" w:rsidRPr="000F145D" w:rsidRDefault="00927713" w:rsidP="00927713">
      <w:pPr>
        <w:ind w:firstLine="567"/>
        <w:jc w:val="both"/>
        <w:rPr>
          <w:sz w:val="24"/>
          <w:szCs w:val="24"/>
        </w:rPr>
      </w:pPr>
    </w:p>
    <w:p w14:paraId="35DDECE1" w14:textId="1DD5414B" w:rsidR="00F53FE8" w:rsidRPr="000F145D" w:rsidRDefault="00F53FE8" w:rsidP="00927713">
      <w:pPr>
        <w:ind w:firstLine="567"/>
        <w:jc w:val="both"/>
        <w:rPr>
          <w:sz w:val="24"/>
          <w:szCs w:val="24"/>
        </w:rPr>
      </w:pPr>
    </w:p>
    <w:p w14:paraId="19368DA6" w14:textId="5CE4E402" w:rsidR="00F53FE8" w:rsidRPr="000F145D" w:rsidRDefault="00F53FE8" w:rsidP="00927713">
      <w:pPr>
        <w:ind w:firstLine="567"/>
        <w:jc w:val="both"/>
        <w:rPr>
          <w:sz w:val="24"/>
          <w:szCs w:val="24"/>
        </w:rPr>
      </w:pPr>
    </w:p>
    <w:p w14:paraId="540BFE3C" w14:textId="77777777" w:rsidR="00F53FE8" w:rsidRPr="000F145D" w:rsidRDefault="00F53FE8" w:rsidP="00927713">
      <w:pPr>
        <w:ind w:firstLine="567"/>
        <w:jc w:val="both"/>
        <w:rPr>
          <w:sz w:val="24"/>
          <w:szCs w:val="24"/>
        </w:rPr>
      </w:pPr>
    </w:p>
    <w:p w14:paraId="778E1751" w14:textId="0937A074" w:rsidR="00927713" w:rsidRPr="000F145D" w:rsidRDefault="00927713" w:rsidP="00927713">
      <w:pPr>
        <w:pStyle w:val="2"/>
        <w:ind w:firstLine="567"/>
      </w:pPr>
      <w:bookmarkStart w:id="23" w:name="_Toc129031622"/>
      <w:r w:rsidRPr="000F145D">
        <w:t>2. Завдання до лабораторної роботи №6</w:t>
      </w:r>
      <w:bookmarkEnd w:id="23"/>
    </w:p>
    <w:p w14:paraId="212172F1" w14:textId="6705708C" w:rsidR="00927713" w:rsidRPr="000F145D" w:rsidRDefault="004134E0" w:rsidP="00927713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1. </w:t>
      </w:r>
      <w:r w:rsidR="006840B9" w:rsidRPr="000F145D">
        <w:rPr>
          <w:sz w:val="24"/>
          <w:szCs w:val="24"/>
        </w:rPr>
        <w:t>Обчислити суму та/або добуток</w:t>
      </w:r>
    </w:p>
    <w:p w14:paraId="56BB9901" w14:textId="77777777" w:rsidR="006840B9" w:rsidRPr="000F145D" w:rsidRDefault="006840B9" w:rsidP="00927713">
      <w:pPr>
        <w:ind w:firstLine="567"/>
        <w:jc w:val="both"/>
        <w:rPr>
          <w:sz w:val="24"/>
          <w:szCs w:val="24"/>
        </w:rPr>
      </w:pPr>
    </w:p>
    <w:p w14:paraId="27074633" w14:textId="48D4920C" w:rsidR="006840B9" w:rsidRPr="000F145D" w:rsidRDefault="001D594E" w:rsidP="00BD7814">
      <w:pPr>
        <w:pStyle w:val="af0"/>
        <w:numPr>
          <w:ilvl w:val="0"/>
          <w:numId w:val="9"/>
        </w:numPr>
        <w:ind w:left="1418" w:hanging="491"/>
        <w:jc w:val="both"/>
        <w:rPr>
          <w:lang w:val="uk-UA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c=1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r>
              <w:rPr>
                <w:rFonts w:ascii="Cambria Math" w:hAnsi="Cambria Math"/>
                <w:lang w:val="uk-UA"/>
              </w:rPr>
              <m:t>(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uk-UA"/>
                  </w:rPr>
                  <m:t>b</m:t>
                </m:r>
              </m:e>
            </m:rad>
            <m:r>
              <w:rPr>
                <w:rFonts w:ascii="Cambria Math" w:hAnsi="Cambria Math"/>
                <w:lang w:val="uk-UA"/>
              </w:rPr>
              <m:t>+c)</m:t>
            </m:r>
          </m:e>
        </m:nary>
      </m:oMath>
    </w:p>
    <w:p w14:paraId="1DF3A6D6" w14:textId="61336E7F" w:rsidR="006840B9" w:rsidRDefault="006840B9" w:rsidP="006840B9">
      <w:pPr>
        <w:pStyle w:val="af0"/>
        <w:ind w:left="567"/>
        <w:jc w:val="both"/>
        <w:rPr>
          <w:lang w:val="uk-UA"/>
        </w:rPr>
      </w:pPr>
    </w:p>
    <w:p w14:paraId="0D22DC66" w14:textId="3B77000B" w:rsidR="001D594E" w:rsidRDefault="001D594E" w:rsidP="006840B9">
      <w:pPr>
        <w:pStyle w:val="af0"/>
        <w:ind w:left="567"/>
        <w:jc w:val="both"/>
        <w:rPr>
          <w:lang w:val="en-US"/>
        </w:rPr>
      </w:pPr>
    </w:p>
    <w:p w14:paraId="5F49672F" w14:textId="77777777" w:rsidR="001B7903" w:rsidRPr="001B7903" w:rsidRDefault="001B7903" w:rsidP="006840B9">
      <w:pPr>
        <w:pStyle w:val="af0"/>
        <w:ind w:left="567"/>
        <w:jc w:val="both"/>
        <w:rPr>
          <w:lang w:val="en-US"/>
        </w:rPr>
      </w:pPr>
      <w:bookmarkStart w:id="24" w:name="_GoBack"/>
      <w:bookmarkEnd w:id="24"/>
    </w:p>
    <w:p w14:paraId="538A0D4D" w14:textId="2754165E" w:rsidR="006840B9" w:rsidRPr="000F145D" w:rsidRDefault="001D594E" w:rsidP="00BD7814">
      <w:pPr>
        <w:pStyle w:val="af0"/>
        <w:numPr>
          <w:ilvl w:val="0"/>
          <w:numId w:val="9"/>
        </w:numPr>
        <w:ind w:left="1418" w:hanging="491"/>
        <w:jc w:val="both"/>
        <w:rPr>
          <w:lang w:val="uk-UA"/>
        </w:rPr>
      </w:pPr>
      <m:oMath>
        <m:nary>
          <m:naryPr>
            <m:chr m:val="∏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n=1</m:t>
            </m:r>
          </m:sub>
          <m:sup>
            <m:r>
              <w:rPr>
                <w:rFonts w:ascii="Cambria Math" w:hAnsi="Cambria Math"/>
                <w:lang w:val="uk-UA"/>
              </w:rPr>
              <m:t>m</m:t>
            </m:r>
          </m:sup>
          <m:e>
            <m:r>
              <w:rPr>
                <w:rFonts w:ascii="Cambria Math" w:hAnsi="Cambria Math"/>
                <w:lang w:val="uk-UA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/>
                <w:lang w:val="uk-UA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lang w:val="uk-UA"/>
              </w:rPr>
              <m:t>ln⁡</m:t>
            </m:r>
            <m:r>
              <w:rPr>
                <w:rFonts w:ascii="Cambria Math" w:hAnsi="Cambria Math"/>
                <w:lang w:val="uk-UA"/>
              </w:rPr>
              <m:t>(nc))</m:t>
            </m:r>
          </m:e>
        </m:nary>
      </m:oMath>
    </w:p>
    <w:p w14:paraId="4F5D5B40" w14:textId="77777777" w:rsidR="006840B9" w:rsidRPr="000F145D" w:rsidRDefault="006840B9" w:rsidP="006840B9">
      <w:pPr>
        <w:pStyle w:val="af0"/>
        <w:ind w:left="567"/>
        <w:rPr>
          <w:lang w:val="uk-UA"/>
        </w:rPr>
      </w:pPr>
    </w:p>
    <w:p w14:paraId="20AF1642" w14:textId="08C5266F" w:rsidR="006840B9" w:rsidRPr="000F145D" w:rsidRDefault="001D594E" w:rsidP="00BD7814">
      <w:pPr>
        <w:pStyle w:val="af0"/>
        <w:numPr>
          <w:ilvl w:val="0"/>
          <w:numId w:val="9"/>
        </w:numPr>
        <w:ind w:left="1418" w:hanging="491"/>
        <w:jc w:val="both"/>
        <w:rPr>
          <w:lang w:val="uk-UA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n=1</m:t>
            </m:r>
          </m:sub>
          <m:sup>
            <m:r>
              <w:rPr>
                <w:rFonts w:ascii="Cambria Math" w:hAnsi="Cambria Math"/>
                <w:lang w:val="uk-UA"/>
              </w:rPr>
              <m:t>k</m:t>
            </m:r>
          </m:sup>
          <m:e>
            <m:r>
              <w:rPr>
                <w:rFonts w:ascii="Cambria Math" w:hAnsi="Cambria Math"/>
                <w:lang w:val="uk-UA"/>
              </w:rPr>
              <m:t xml:space="preserve">(n∙ 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sin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/>
                <w:lang w:val="uk-UA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/>
                <w:lang w:val="uk-UA"/>
              </w:rPr>
              <m:t>a))</m:t>
            </m:r>
          </m:e>
        </m:nary>
      </m:oMath>
    </w:p>
    <w:p w14:paraId="19C5DB96" w14:textId="77777777" w:rsidR="00AB4258" w:rsidRPr="000F145D" w:rsidRDefault="00AB4258" w:rsidP="00AB4258">
      <w:pPr>
        <w:pStyle w:val="af0"/>
        <w:rPr>
          <w:lang w:val="uk-UA"/>
        </w:rPr>
      </w:pPr>
    </w:p>
    <w:p w14:paraId="0E602706" w14:textId="3376FDCD" w:rsidR="00AB4258" w:rsidRPr="000F145D" w:rsidRDefault="001D594E" w:rsidP="00BD7814">
      <w:pPr>
        <w:pStyle w:val="af0"/>
        <w:numPr>
          <w:ilvl w:val="0"/>
          <w:numId w:val="9"/>
        </w:numPr>
        <w:ind w:left="1418" w:hanging="491"/>
        <w:jc w:val="both"/>
        <w:rPr>
          <w:lang w:val="uk-UA"/>
        </w:rPr>
      </w:pPr>
      <m:oMath>
        <m:nary>
          <m:naryPr>
            <m:chr m:val="∏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a=2</m:t>
            </m:r>
          </m:sub>
          <m:sup>
            <m:r>
              <w:rPr>
                <w:rFonts w:ascii="Cambria Math" w:hAnsi="Cambria Math"/>
                <w:lang w:val="uk-UA"/>
              </w:rPr>
              <m:t>10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lang w:val="uk-UA"/>
                  </w:rPr>
                  <m:t>b=1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10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cos⁡</m:t>
                </m:r>
                <m:r>
                  <w:rPr>
                    <w:rFonts w:ascii="Cambria Math" w:hAnsi="Cambria Math"/>
                    <w:lang w:val="uk-UA"/>
                  </w:rPr>
                  <m:t>(a+b)</m:t>
                </m:r>
              </m:e>
            </m:nary>
          </m:e>
        </m:nary>
      </m:oMath>
    </w:p>
    <w:p w14:paraId="72A6C212" w14:textId="77777777" w:rsidR="00AB4258" w:rsidRPr="000F145D" w:rsidRDefault="00AB4258" w:rsidP="00AB4258">
      <w:pPr>
        <w:pStyle w:val="af0"/>
        <w:rPr>
          <w:lang w:val="uk-UA"/>
        </w:rPr>
      </w:pPr>
    </w:p>
    <w:p w14:paraId="76F36641" w14:textId="5AFA96B2" w:rsidR="00AB4258" w:rsidRPr="000F145D" w:rsidRDefault="001D594E" w:rsidP="00BD7814">
      <w:pPr>
        <w:pStyle w:val="af0"/>
        <w:numPr>
          <w:ilvl w:val="0"/>
          <w:numId w:val="9"/>
        </w:numPr>
        <w:ind w:left="1418" w:hanging="491"/>
        <w:jc w:val="both"/>
        <w:rPr>
          <w:lang w:val="uk-UA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c=1</m:t>
            </m:r>
          </m:sub>
          <m:sup>
            <m:r>
              <w:rPr>
                <w:rFonts w:ascii="Cambria Math" w:hAnsi="Cambria Math"/>
                <w:lang w:val="uk-UA"/>
              </w:rPr>
              <m:t>10</m:t>
            </m:r>
          </m:sup>
          <m:e>
            <m:nary>
              <m:naryPr>
                <m:chr m:val="∏"/>
                <m:limLoc m:val="undOvr"/>
                <m:ctrlPr>
                  <w:rPr>
                    <w:rFonts w:ascii="Cambria Math" w:hAnsi="Cambria Math"/>
                    <w:i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lang w:val="uk-UA"/>
                  </w:rPr>
                  <m:t>b=2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8</m:t>
                </m:r>
              </m:sup>
              <m:e>
                <m:r>
                  <w:rPr>
                    <w:rFonts w:ascii="Cambria Math" w:hAnsi="Cambria Math"/>
                    <w:lang w:val="uk-UA"/>
                  </w:rPr>
                  <m:t>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uk-UA"/>
                      </w:rPr>
                      <m:t>b</m:t>
                    </m:r>
                  </m:e>
                </m:rad>
                <m:r>
                  <w:rPr>
                    <w:rFonts w:ascii="Cambria Math" w:hAnsi="Cambria Math"/>
                    <w:lang w:val="uk-UA"/>
                  </w:rPr>
                  <m:t>+c)</m:t>
                </m:r>
              </m:e>
            </m:nary>
          </m:e>
        </m:nary>
      </m:oMath>
    </w:p>
    <w:p w14:paraId="39096ACE" w14:textId="39533295" w:rsidR="006840B9" w:rsidRPr="000F145D" w:rsidRDefault="006840B9" w:rsidP="00927713">
      <w:pPr>
        <w:ind w:firstLine="567"/>
        <w:jc w:val="both"/>
        <w:rPr>
          <w:sz w:val="24"/>
          <w:szCs w:val="24"/>
        </w:rPr>
      </w:pPr>
    </w:p>
    <w:p w14:paraId="47C85E7D" w14:textId="4CB3884A" w:rsidR="006840B9" w:rsidRPr="000F145D" w:rsidRDefault="00F81BDF" w:rsidP="00927713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2. Обчислити суму членів ряду</w:t>
      </w:r>
    </w:p>
    <w:p w14:paraId="1E804B2A" w14:textId="3AD03A4A" w:rsidR="00F81BDF" w:rsidRPr="000F145D" w:rsidRDefault="00F81BDF" w:rsidP="00927713">
      <w:pPr>
        <w:ind w:firstLine="567"/>
        <w:jc w:val="both"/>
        <w:rPr>
          <w:sz w:val="24"/>
          <w:szCs w:val="24"/>
        </w:rPr>
      </w:pPr>
    </w:p>
    <w:p w14:paraId="6158ECEA" w14:textId="22F8876A" w:rsidR="00F81BDF" w:rsidRPr="000F145D" w:rsidRDefault="00F81BDF" w:rsidP="00BD7814">
      <w:pPr>
        <w:pStyle w:val="af0"/>
        <w:numPr>
          <w:ilvl w:val="0"/>
          <w:numId w:val="9"/>
        </w:numPr>
        <w:ind w:left="1418" w:hanging="491"/>
        <w:jc w:val="both"/>
        <w:rPr>
          <w:iCs/>
          <w:lang w:val="uk-UA"/>
        </w:rPr>
      </w:pPr>
      <m:oMath>
        <m:r>
          <w:rPr>
            <w:rFonts w:ascii="Cambria Math" w:hAnsi="Cambria Math"/>
            <w:lang w:val="uk-UA"/>
          </w:rPr>
          <m:t>s= -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2x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uk-UA"/>
              </w:rPr>
              <m:t>2!</m:t>
            </m:r>
          </m:den>
        </m:f>
        <m:r>
          <w:rPr>
            <w:rFonts w:ascii="Cambria Math" w:hAnsi="Cambria Math"/>
            <w:lang w:val="uk-UA"/>
          </w:rPr>
          <m:t xml:space="preserve">+ 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2x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uk-UA"/>
                  </w:rPr>
                  <m:t>4</m:t>
                </m:r>
              </m:sup>
            </m:sSup>
          </m:num>
          <m:den>
            <m:r>
              <w:rPr>
                <w:rFonts w:ascii="Cambria Math" w:hAnsi="Cambria Math"/>
                <w:lang w:val="uk-UA"/>
              </w:rPr>
              <m:t>4!</m:t>
            </m:r>
          </m:den>
        </m:f>
        <m:r>
          <w:rPr>
            <w:rFonts w:ascii="Cambria Math" w:hAnsi="Cambria Math"/>
            <w:lang w:val="uk-UA"/>
          </w:rPr>
          <m:t>+…+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  <w:lang w:val="uk-UA"/>
              </w:rPr>
              <m:t>n</m:t>
            </m:r>
          </m:sup>
        </m:sSup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2x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uk-UA"/>
                  </w:rPr>
                  <m:t>2n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2n</m:t>
                </m:r>
              </m:e>
            </m:d>
            <m:r>
              <w:rPr>
                <w:rFonts w:ascii="Cambria Math" w:hAnsi="Cambria Math"/>
                <w:lang w:val="uk-UA"/>
              </w:rPr>
              <m:t>!</m:t>
            </m:r>
          </m:den>
        </m:f>
        <m:r>
          <w:rPr>
            <w:rFonts w:ascii="Cambria Math" w:hAnsi="Cambria Math"/>
            <w:lang w:val="uk-UA"/>
          </w:rPr>
          <m:t>+…</m:t>
        </m:r>
      </m:oMath>
      <w:r w:rsidRPr="000F145D">
        <w:rPr>
          <w:rFonts w:ascii="Cambria Math" w:hAnsi="Cambria Math"/>
          <w:i/>
          <w:lang w:val="uk-UA"/>
        </w:rPr>
        <w:t xml:space="preserve"> </w:t>
      </w:r>
      <w:r w:rsidRPr="000F145D">
        <w:rPr>
          <w:iCs/>
          <w:lang w:val="uk-UA"/>
        </w:rPr>
        <w:t xml:space="preserve">     з точністю 0.00001;</w:t>
      </w:r>
    </w:p>
    <w:p w14:paraId="336FBE22" w14:textId="534B75A8" w:rsidR="00F81BDF" w:rsidRPr="000F145D" w:rsidRDefault="00F81BDF" w:rsidP="00C346B0">
      <w:pPr>
        <w:pStyle w:val="af0"/>
        <w:rPr>
          <w:iCs/>
          <w:lang w:val="uk-UA"/>
        </w:rPr>
      </w:pPr>
    </w:p>
    <w:p w14:paraId="6098B8E8" w14:textId="6BD80385" w:rsidR="00F81BDF" w:rsidRPr="000F145D" w:rsidRDefault="00F81BDF" w:rsidP="00BD7814">
      <w:pPr>
        <w:pStyle w:val="af0"/>
        <w:numPr>
          <w:ilvl w:val="0"/>
          <w:numId w:val="9"/>
        </w:numPr>
        <w:ind w:left="1418" w:hanging="491"/>
        <w:jc w:val="both"/>
        <w:rPr>
          <w:iCs/>
          <w:lang w:val="uk-UA"/>
        </w:rPr>
      </w:pPr>
      <m:oMath>
        <m:r>
          <w:rPr>
            <w:rFonts w:ascii="Cambria Math" w:hAnsi="Cambria Math"/>
            <w:lang w:val="uk-UA"/>
          </w:rPr>
          <m:t xml:space="preserve">s=x- </m:t>
        </m:r>
        <m:f>
          <m:fPr>
            <m:ctrlPr>
              <w:rPr>
                <w:rFonts w:ascii="Cambria Math" w:hAnsi="Cambria Math"/>
                <w:i/>
                <w:iCs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lang w:val="uk-UA"/>
              </w:rPr>
              <m:t>3</m:t>
            </m:r>
          </m:den>
        </m:f>
        <m:r>
          <w:rPr>
            <w:rFonts w:ascii="Cambria Math" w:hAnsi="Cambria Math"/>
            <w:lang w:val="uk-UA"/>
          </w:rPr>
          <m:t>+…+</m:t>
        </m:r>
        <m:sSup>
          <m:sSupPr>
            <m:ctrlPr>
              <w:rPr>
                <w:rFonts w:ascii="Cambria Math" w:hAnsi="Cambria Math"/>
                <w:i/>
                <w:iCs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  <w:lang w:val="uk-UA"/>
              </w:rPr>
              <m:t>n-1</m:t>
            </m:r>
          </m:sup>
        </m:sSup>
        <m:f>
          <m:fPr>
            <m:ctrlPr>
              <w:rPr>
                <w:rFonts w:ascii="Cambria Math" w:hAnsi="Cambria Math"/>
                <w:i/>
                <w:iCs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2n-1</m:t>
                </m:r>
              </m:sup>
            </m:sSup>
          </m:num>
          <m:den>
            <m:r>
              <w:rPr>
                <w:rFonts w:ascii="Cambria Math" w:hAnsi="Cambria Math"/>
                <w:lang w:val="uk-UA"/>
              </w:rPr>
              <m:t>2n-1</m:t>
            </m:r>
          </m:den>
        </m:f>
        <m:r>
          <w:rPr>
            <w:rFonts w:ascii="Cambria Math" w:hAnsi="Cambria Math"/>
            <w:lang w:val="uk-UA"/>
          </w:rPr>
          <m:t>+…</m:t>
        </m:r>
      </m:oMath>
      <w:r w:rsidR="00C346B0" w:rsidRPr="000F145D">
        <w:rPr>
          <w:iCs/>
          <w:lang w:val="uk-UA"/>
        </w:rPr>
        <w:t xml:space="preserve">      з точністю 0.00005;</w:t>
      </w:r>
    </w:p>
    <w:p w14:paraId="399EFAB5" w14:textId="77777777" w:rsidR="00C346B0" w:rsidRPr="000F145D" w:rsidRDefault="00C346B0" w:rsidP="00C346B0">
      <w:pPr>
        <w:pStyle w:val="af0"/>
        <w:rPr>
          <w:iCs/>
          <w:lang w:val="uk-UA"/>
        </w:rPr>
      </w:pPr>
    </w:p>
    <w:p w14:paraId="590BED64" w14:textId="4F282E69" w:rsidR="00C346B0" w:rsidRPr="000F145D" w:rsidRDefault="00C346B0" w:rsidP="00BD7814">
      <w:pPr>
        <w:pStyle w:val="af0"/>
        <w:numPr>
          <w:ilvl w:val="0"/>
          <w:numId w:val="9"/>
        </w:numPr>
        <w:ind w:left="1418" w:hanging="491"/>
        <w:jc w:val="both"/>
        <w:rPr>
          <w:iCs/>
          <w:lang w:val="uk-UA"/>
        </w:rPr>
      </w:pPr>
      <m:oMath>
        <m:r>
          <w:rPr>
            <w:rFonts w:ascii="Cambria Math" w:hAnsi="Cambria Math"/>
            <w:lang w:val="uk-UA"/>
          </w:rPr>
          <m:t xml:space="preserve">s=1+ </m:t>
        </m:r>
        <m:f>
          <m:fPr>
            <m:ctrlPr>
              <w:rPr>
                <w:rFonts w:ascii="Cambria Math" w:hAnsi="Cambria Math"/>
                <w:i/>
                <w:iCs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x</m:t>
            </m:r>
          </m:num>
          <m:den>
            <m:r>
              <w:rPr>
                <w:rFonts w:ascii="Cambria Math" w:hAnsi="Cambria Math"/>
                <w:lang w:val="uk-UA"/>
              </w:rPr>
              <m:t>1!</m:t>
            </m:r>
          </m:den>
        </m:f>
        <m:func>
          <m:funcPr>
            <m:ctrlPr>
              <w:rPr>
                <w:rFonts w:ascii="Cambria Math" w:hAnsi="Cambria Math"/>
                <w:i/>
                <w:iCs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uk-UA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uk-UA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uk-UA"/>
                      </w:rPr>
                      <m:t>4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uk-UA"/>
          </w:rPr>
          <m:t xml:space="preserve">+…+ </m:t>
        </m:r>
        <m:f>
          <m:fPr>
            <m:ctrlPr>
              <w:rPr>
                <w:rFonts w:ascii="Cambria Math" w:hAnsi="Cambria Math"/>
                <w:i/>
                <w:iCs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n</m:t>
                </m:r>
              </m:sup>
            </m:sSup>
          </m:num>
          <m:den>
            <m:r>
              <w:rPr>
                <w:rFonts w:ascii="Cambria Math" w:hAnsi="Cambria Math"/>
                <w:lang w:val="uk-UA"/>
              </w:rPr>
              <m:t>n!</m:t>
            </m:r>
          </m:den>
        </m:f>
        <m:func>
          <m:funcPr>
            <m:ctrlPr>
              <w:rPr>
                <w:rFonts w:ascii="Cambria Math" w:hAnsi="Cambria Math"/>
                <w:i/>
                <w:iCs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uk-UA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uk-UA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uk-UA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uk-UA"/>
          </w:rPr>
          <m:t>+…</m:t>
        </m:r>
      </m:oMath>
      <w:r w:rsidR="00BD0022" w:rsidRPr="000F145D">
        <w:rPr>
          <w:iCs/>
          <w:lang w:val="uk-UA"/>
        </w:rPr>
        <w:t xml:space="preserve"> </w:t>
      </w:r>
      <w:r w:rsidR="009D0113" w:rsidRPr="000F145D">
        <w:rPr>
          <w:iCs/>
          <w:lang w:val="uk-UA"/>
        </w:rPr>
        <w:t xml:space="preserve">      </w:t>
      </w:r>
      <w:r w:rsidR="00BD0022" w:rsidRPr="000F145D">
        <w:rPr>
          <w:iCs/>
          <w:lang w:val="uk-UA"/>
        </w:rPr>
        <w:t>з точністю 0.0001;</w:t>
      </w:r>
    </w:p>
    <w:p w14:paraId="1B434C6A" w14:textId="446ABFFB" w:rsidR="00927713" w:rsidRPr="000F145D" w:rsidRDefault="00927713" w:rsidP="00927713">
      <w:pPr>
        <w:ind w:firstLine="567"/>
        <w:jc w:val="both"/>
        <w:rPr>
          <w:sz w:val="24"/>
          <w:szCs w:val="24"/>
        </w:rPr>
      </w:pPr>
    </w:p>
    <w:p w14:paraId="7FD72F35" w14:textId="3ADBCEB3" w:rsidR="00927713" w:rsidRPr="000F145D" w:rsidRDefault="00BD0022" w:rsidP="00927713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Побудувати 2 блок-схеми для одного завдання з кожного пункту.</w:t>
      </w:r>
    </w:p>
    <w:p w14:paraId="7D3B0700" w14:textId="77777777" w:rsidR="00927713" w:rsidRPr="000F145D" w:rsidRDefault="00927713" w:rsidP="00927713">
      <w:pPr>
        <w:pStyle w:val="1"/>
      </w:pPr>
      <w:r w:rsidRPr="000F145D">
        <w:br w:type="page"/>
      </w:r>
    </w:p>
    <w:p w14:paraId="6C28ADF5" w14:textId="5354025C" w:rsidR="00EB6C4F" w:rsidRPr="000F145D" w:rsidRDefault="00EB6C4F" w:rsidP="00EB6C4F">
      <w:pPr>
        <w:pStyle w:val="1"/>
        <w:rPr>
          <w:spacing w:val="-2"/>
        </w:rPr>
      </w:pPr>
      <w:bookmarkStart w:id="25" w:name="_Toc129031623"/>
      <w:r w:rsidRPr="000F145D">
        <w:t xml:space="preserve">Лабораторна робота № 7. </w:t>
      </w:r>
      <w:r w:rsidR="005E6568" w:rsidRPr="000F145D">
        <w:rPr>
          <w:szCs w:val="24"/>
        </w:rPr>
        <w:t>Одновимірні масиви</w:t>
      </w:r>
      <w:bookmarkEnd w:id="25"/>
    </w:p>
    <w:p w14:paraId="6FA66EA3" w14:textId="77777777" w:rsidR="00EB6C4F" w:rsidRPr="000F145D" w:rsidRDefault="00EB6C4F" w:rsidP="00EB6C4F">
      <w:pPr>
        <w:jc w:val="both"/>
        <w:rPr>
          <w:b/>
          <w:spacing w:val="-8"/>
          <w:sz w:val="24"/>
          <w:szCs w:val="24"/>
        </w:rPr>
      </w:pPr>
    </w:p>
    <w:p w14:paraId="5EEF4CF0" w14:textId="6B253802" w:rsidR="00EB6C4F" w:rsidRPr="000F145D" w:rsidRDefault="00EB6C4F" w:rsidP="00EB6C4F">
      <w:pPr>
        <w:ind w:firstLine="567"/>
        <w:jc w:val="both"/>
        <w:rPr>
          <w:sz w:val="24"/>
          <w:szCs w:val="24"/>
        </w:rPr>
      </w:pPr>
      <w:r w:rsidRPr="000F145D">
        <w:rPr>
          <w:b/>
          <w:spacing w:val="-8"/>
          <w:sz w:val="24"/>
          <w:szCs w:val="24"/>
        </w:rPr>
        <w:t>Мета роботи:</w:t>
      </w:r>
      <w:r w:rsidRPr="000F145D">
        <w:rPr>
          <w:spacing w:val="-8"/>
          <w:sz w:val="24"/>
          <w:szCs w:val="24"/>
        </w:rPr>
        <w:t xml:space="preserve"> </w:t>
      </w:r>
      <w:r w:rsidR="005E6568" w:rsidRPr="000F145D">
        <w:rPr>
          <w:sz w:val="24"/>
          <w:szCs w:val="24"/>
        </w:rPr>
        <w:t>ознайомитися з одновимірними масивами в мові програмування С</w:t>
      </w:r>
      <w:r w:rsidR="00F53FE8" w:rsidRPr="000F145D">
        <w:rPr>
          <w:sz w:val="24"/>
          <w:szCs w:val="24"/>
        </w:rPr>
        <w:t>#</w:t>
      </w:r>
      <w:r w:rsidR="005E6568" w:rsidRPr="000F145D">
        <w:rPr>
          <w:sz w:val="24"/>
          <w:szCs w:val="24"/>
        </w:rPr>
        <w:t xml:space="preserve">. Навчитися створювати, </w:t>
      </w:r>
      <w:proofErr w:type="spellStart"/>
      <w:r w:rsidR="005E6568" w:rsidRPr="000F145D">
        <w:rPr>
          <w:sz w:val="24"/>
          <w:szCs w:val="24"/>
        </w:rPr>
        <w:t>ініціалізувати</w:t>
      </w:r>
      <w:proofErr w:type="spellEnd"/>
      <w:r w:rsidR="005E6568" w:rsidRPr="000F145D">
        <w:rPr>
          <w:sz w:val="24"/>
          <w:szCs w:val="24"/>
        </w:rPr>
        <w:t>, обробляти та виводити елементи одновимірного масиву</w:t>
      </w:r>
      <w:r w:rsidRPr="000F145D">
        <w:rPr>
          <w:sz w:val="24"/>
          <w:szCs w:val="24"/>
        </w:rPr>
        <w:t>.</w:t>
      </w:r>
    </w:p>
    <w:p w14:paraId="1D67786B" w14:textId="77777777" w:rsidR="00EB6C4F" w:rsidRPr="000F145D" w:rsidRDefault="00EB6C4F" w:rsidP="00EB6C4F">
      <w:pPr>
        <w:ind w:firstLine="567"/>
        <w:jc w:val="both"/>
        <w:rPr>
          <w:sz w:val="24"/>
          <w:szCs w:val="24"/>
        </w:rPr>
      </w:pPr>
    </w:p>
    <w:p w14:paraId="2583638F" w14:textId="77777777" w:rsidR="00EB6C4F" w:rsidRPr="000F145D" w:rsidRDefault="00EB6C4F" w:rsidP="00EB6C4F">
      <w:pPr>
        <w:ind w:firstLine="567"/>
        <w:jc w:val="both"/>
        <w:rPr>
          <w:sz w:val="24"/>
          <w:szCs w:val="24"/>
        </w:rPr>
      </w:pPr>
    </w:p>
    <w:p w14:paraId="3C8F31C0" w14:textId="77777777" w:rsidR="00EB6C4F" w:rsidRPr="000F145D" w:rsidRDefault="00EB6C4F" w:rsidP="00EB6C4F">
      <w:pPr>
        <w:pStyle w:val="22"/>
        <w:tabs>
          <w:tab w:val="left" w:pos="0"/>
        </w:tabs>
        <w:spacing w:after="0"/>
        <w:ind w:left="720" w:hanging="153"/>
      </w:pPr>
      <w:bookmarkStart w:id="26" w:name="_Toc129031624"/>
      <w:r w:rsidRPr="000F145D">
        <w:t>1. Теоретичний матеріал</w:t>
      </w:r>
      <w:bookmarkEnd w:id="26"/>
    </w:p>
    <w:p w14:paraId="4181481A" w14:textId="0DE29A5E" w:rsidR="00C679F7" w:rsidRPr="000F145D" w:rsidRDefault="00C679F7" w:rsidP="00B469C2">
      <w:pPr>
        <w:ind w:firstLine="567"/>
        <w:jc w:val="both"/>
        <w:rPr>
          <w:sz w:val="24"/>
          <w:szCs w:val="24"/>
        </w:rPr>
      </w:pPr>
    </w:p>
    <w:p w14:paraId="4948C284" w14:textId="075B2EE7" w:rsidR="00F53FE8" w:rsidRPr="000F145D" w:rsidRDefault="00F53FE8" w:rsidP="00B469C2">
      <w:pPr>
        <w:ind w:firstLine="567"/>
        <w:jc w:val="both"/>
        <w:rPr>
          <w:sz w:val="24"/>
          <w:szCs w:val="24"/>
        </w:rPr>
      </w:pPr>
    </w:p>
    <w:p w14:paraId="50230B70" w14:textId="77777777" w:rsidR="00F53FE8" w:rsidRPr="000F145D" w:rsidRDefault="00F53FE8" w:rsidP="00B469C2">
      <w:pPr>
        <w:ind w:firstLine="567"/>
        <w:jc w:val="both"/>
        <w:rPr>
          <w:sz w:val="24"/>
          <w:szCs w:val="24"/>
        </w:rPr>
      </w:pPr>
    </w:p>
    <w:p w14:paraId="6077758E" w14:textId="77777777" w:rsidR="00EB6C4F" w:rsidRPr="000F145D" w:rsidRDefault="00EB6C4F" w:rsidP="00EB6C4F">
      <w:pPr>
        <w:ind w:firstLine="567"/>
        <w:jc w:val="both"/>
        <w:rPr>
          <w:sz w:val="24"/>
          <w:szCs w:val="24"/>
        </w:rPr>
      </w:pPr>
    </w:p>
    <w:p w14:paraId="61E5B408" w14:textId="282F13A2" w:rsidR="00EB6C4F" w:rsidRPr="000F145D" w:rsidRDefault="00EB6C4F" w:rsidP="00EB6C4F">
      <w:pPr>
        <w:pStyle w:val="2"/>
        <w:ind w:firstLine="567"/>
      </w:pPr>
      <w:bookmarkStart w:id="27" w:name="_Toc129031625"/>
      <w:r w:rsidRPr="000F145D">
        <w:t>2. Завдання до лабораторної роботи №</w:t>
      </w:r>
      <w:r w:rsidR="008566D6" w:rsidRPr="000F145D">
        <w:t>7</w:t>
      </w:r>
      <w:bookmarkEnd w:id="27"/>
    </w:p>
    <w:p w14:paraId="25D3D658" w14:textId="32C37728" w:rsidR="00A4168B" w:rsidRPr="000F145D" w:rsidRDefault="00A4168B" w:rsidP="005E6568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Написати програми для вирішення наступних задач:</w:t>
      </w:r>
    </w:p>
    <w:p w14:paraId="094EA99D" w14:textId="77777777" w:rsidR="00A4168B" w:rsidRPr="000F145D" w:rsidRDefault="00A4168B" w:rsidP="00BD7814">
      <w:pPr>
        <w:pStyle w:val="af0"/>
        <w:numPr>
          <w:ilvl w:val="0"/>
          <w:numId w:val="10"/>
        </w:numPr>
        <w:tabs>
          <w:tab w:val="left" w:pos="1134"/>
        </w:tabs>
        <w:ind w:left="1134" w:hanging="578"/>
        <w:jc w:val="both"/>
        <w:rPr>
          <w:lang w:val="uk-UA"/>
        </w:rPr>
      </w:pPr>
      <w:r w:rsidRPr="000F145D">
        <w:rPr>
          <w:lang w:val="uk-UA"/>
        </w:rPr>
        <w:t>Порахувати суму всіх елементів, виключаючи третій елемент у одновимірному масиві.</w:t>
      </w:r>
    </w:p>
    <w:p w14:paraId="29CDB431" w14:textId="43C50055" w:rsidR="00A4168B" w:rsidRPr="000F145D" w:rsidRDefault="00A4168B" w:rsidP="00BD7814">
      <w:pPr>
        <w:pStyle w:val="af0"/>
        <w:numPr>
          <w:ilvl w:val="0"/>
          <w:numId w:val="10"/>
        </w:numPr>
        <w:tabs>
          <w:tab w:val="left" w:pos="1134"/>
        </w:tabs>
        <w:ind w:left="1134" w:hanging="578"/>
        <w:jc w:val="both"/>
        <w:rPr>
          <w:lang w:val="uk-UA"/>
        </w:rPr>
      </w:pPr>
      <w:r w:rsidRPr="000F145D">
        <w:rPr>
          <w:lang w:val="uk-UA"/>
        </w:rPr>
        <w:t xml:space="preserve">Порахувати добуток усіх парних елементів масиву, значення яких менше числа В. Число </w:t>
      </w:r>
      <w:r w:rsidR="006F1046" w:rsidRPr="000F145D">
        <w:rPr>
          <w:lang w:val="uk-UA"/>
        </w:rPr>
        <w:t xml:space="preserve">В </w:t>
      </w:r>
      <w:r w:rsidRPr="000F145D">
        <w:rPr>
          <w:lang w:val="uk-UA"/>
        </w:rPr>
        <w:t>задається користувачем.</w:t>
      </w:r>
    </w:p>
    <w:p w14:paraId="53869291" w14:textId="0DDAE331" w:rsidR="00A4168B" w:rsidRPr="000F145D" w:rsidRDefault="00A4168B" w:rsidP="00BD7814">
      <w:pPr>
        <w:pStyle w:val="af0"/>
        <w:numPr>
          <w:ilvl w:val="0"/>
          <w:numId w:val="10"/>
        </w:numPr>
        <w:tabs>
          <w:tab w:val="left" w:pos="1134"/>
        </w:tabs>
        <w:ind w:left="1134" w:hanging="578"/>
        <w:jc w:val="both"/>
        <w:rPr>
          <w:lang w:val="uk-UA"/>
        </w:rPr>
      </w:pPr>
      <w:r w:rsidRPr="000F145D">
        <w:rPr>
          <w:lang w:val="uk-UA"/>
        </w:rPr>
        <w:t xml:space="preserve">Порахувати кількість елементів позитивних та негативних </w:t>
      </w:r>
      <w:r w:rsidR="006F1046" w:rsidRPr="000F145D">
        <w:rPr>
          <w:lang w:val="uk-UA"/>
        </w:rPr>
        <w:t>в масиві</w:t>
      </w:r>
      <w:r w:rsidRPr="000F145D">
        <w:rPr>
          <w:lang w:val="uk-UA"/>
        </w:rPr>
        <w:t>.</w:t>
      </w:r>
    </w:p>
    <w:p w14:paraId="0B19F04E" w14:textId="6CB1AB8D" w:rsidR="005E6568" w:rsidRPr="000F145D" w:rsidRDefault="00A4168B" w:rsidP="00BD7814">
      <w:pPr>
        <w:pStyle w:val="af0"/>
        <w:numPr>
          <w:ilvl w:val="0"/>
          <w:numId w:val="10"/>
        </w:numPr>
        <w:tabs>
          <w:tab w:val="left" w:pos="1134"/>
        </w:tabs>
        <w:ind w:left="1134" w:hanging="578"/>
        <w:jc w:val="both"/>
        <w:rPr>
          <w:lang w:val="uk-UA"/>
        </w:rPr>
      </w:pPr>
      <w:r w:rsidRPr="000F145D">
        <w:rPr>
          <w:lang w:val="uk-UA"/>
        </w:rPr>
        <w:t>Вивести перший та останній ненульовий елемент у масиві</w:t>
      </w:r>
      <w:r w:rsidR="005E6568" w:rsidRPr="000F145D">
        <w:rPr>
          <w:lang w:val="uk-UA"/>
        </w:rPr>
        <w:t>.</w:t>
      </w:r>
    </w:p>
    <w:p w14:paraId="4701C1C3" w14:textId="77777777" w:rsidR="00EB6C4F" w:rsidRPr="000F145D" w:rsidRDefault="00EB6C4F" w:rsidP="00EB6C4F">
      <w:pPr>
        <w:ind w:firstLine="567"/>
        <w:jc w:val="both"/>
        <w:rPr>
          <w:sz w:val="24"/>
          <w:szCs w:val="24"/>
        </w:rPr>
      </w:pPr>
    </w:p>
    <w:p w14:paraId="29732F61" w14:textId="77777777" w:rsidR="00EB6C4F" w:rsidRPr="000F145D" w:rsidRDefault="00EB6C4F" w:rsidP="00EB6C4F">
      <w:pPr>
        <w:ind w:firstLine="567"/>
        <w:jc w:val="both"/>
        <w:rPr>
          <w:sz w:val="24"/>
          <w:szCs w:val="24"/>
        </w:rPr>
      </w:pPr>
    </w:p>
    <w:p w14:paraId="42ED7866" w14:textId="77777777" w:rsidR="00EB6C4F" w:rsidRPr="000F145D" w:rsidRDefault="00EB6C4F" w:rsidP="00EB6C4F">
      <w:pPr>
        <w:pStyle w:val="1"/>
      </w:pPr>
      <w:r w:rsidRPr="000F145D">
        <w:br w:type="page"/>
      </w:r>
    </w:p>
    <w:p w14:paraId="2B8EEAFA" w14:textId="58ADAE03" w:rsidR="005E6568" w:rsidRPr="000F145D" w:rsidRDefault="005E6568" w:rsidP="005E6568">
      <w:pPr>
        <w:pStyle w:val="1"/>
        <w:rPr>
          <w:spacing w:val="-2"/>
        </w:rPr>
      </w:pPr>
      <w:bookmarkStart w:id="28" w:name="_Toc129031626"/>
      <w:r w:rsidRPr="000F145D">
        <w:t xml:space="preserve">Лабораторна робота № 8. </w:t>
      </w:r>
      <w:r w:rsidR="004354D3" w:rsidRPr="000F145D">
        <w:rPr>
          <w:szCs w:val="24"/>
        </w:rPr>
        <w:t>Створення власних функцій</w:t>
      </w:r>
      <w:bookmarkEnd w:id="28"/>
    </w:p>
    <w:p w14:paraId="24D9378A" w14:textId="77777777" w:rsidR="005E6568" w:rsidRPr="000F145D" w:rsidRDefault="005E6568" w:rsidP="005E6568">
      <w:pPr>
        <w:jc w:val="both"/>
        <w:rPr>
          <w:b/>
          <w:spacing w:val="-8"/>
          <w:sz w:val="24"/>
          <w:szCs w:val="24"/>
        </w:rPr>
      </w:pPr>
    </w:p>
    <w:p w14:paraId="3C345DE2" w14:textId="6B7AB861" w:rsidR="005E6568" w:rsidRPr="000F145D" w:rsidRDefault="005E6568" w:rsidP="005E6568">
      <w:pPr>
        <w:ind w:firstLine="567"/>
        <w:jc w:val="both"/>
        <w:rPr>
          <w:sz w:val="24"/>
          <w:szCs w:val="24"/>
        </w:rPr>
      </w:pPr>
      <w:r w:rsidRPr="000F145D">
        <w:rPr>
          <w:b/>
          <w:spacing w:val="-8"/>
          <w:sz w:val="24"/>
          <w:szCs w:val="24"/>
        </w:rPr>
        <w:t>Мета роботи:</w:t>
      </w:r>
      <w:r w:rsidRPr="000F145D">
        <w:rPr>
          <w:spacing w:val="-8"/>
          <w:sz w:val="24"/>
          <w:szCs w:val="24"/>
        </w:rPr>
        <w:t xml:space="preserve"> </w:t>
      </w:r>
      <w:r w:rsidR="007C5476" w:rsidRPr="000F145D">
        <w:rPr>
          <w:sz w:val="24"/>
          <w:szCs w:val="24"/>
        </w:rPr>
        <w:t>ознайомитись з функціями у мові С</w:t>
      </w:r>
      <w:r w:rsidR="00F53FE8" w:rsidRPr="000F145D">
        <w:rPr>
          <w:sz w:val="24"/>
          <w:szCs w:val="24"/>
        </w:rPr>
        <w:t>#</w:t>
      </w:r>
      <w:r w:rsidR="007C5476" w:rsidRPr="000F145D">
        <w:rPr>
          <w:sz w:val="24"/>
          <w:szCs w:val="24"/>
        </w:rPr>
        <w:t>. Навчитися створювати, оголошувати та викликати власні функції</w:t>
      </w:r>
      <w:r w:rsidRPr="000F145D">
        <w:rPr>
          <w:sz w:val="24"/>
          <w:szCs w:val="24"/>
        </w:rPr>
        <w:t>.</w:t>
      </w:r>
    </w:p>
    <w:p w14:paraId="40027C25" w14:textId="77777777" w:rsidR="005E6568" w:rsidRPr="000F145D" w:rsidRDefault="005E6568" w:rsidP="005E6568">
      <w:pPr>
        <w:ind w:firstLine="567"/>
        <w:jc w:val="both"/>
        <w:rPr>
          <w:sz w:val="24"/>
          <w:szCs w:val="24"/>
        </w:rPr>
      </w:pPr>
    </w:p>
    <w:p w14:paraId="3A617780" w14:textId="77777777" w:rsidR="005E6568" w:rsidRPr="000F145D" w:rsidRDefault="005E6568" w:rsidP="005E6568">
      <w:pPr>
        <w:ind w:firstLine="567"/>
        <w:jc w:val="both"/>
        <w:rPr>
          <w:sz w:val="24"/>
          <w:szCs w:val="24"/>
        </w:rPr>
      </w:pPr>
    </w:p>
    <w:p w14:paraId="48323E18" w14:textId="77777777" w:rsidR="005E6568" w:rsidRPr="000F145D" w:rsidRDefault="005E6568" w:rsidP="005E6568">
      <w:pPr>
        <w:pStyle w:val="22"/>
        <w:tabs>
          <w:tab w:val="left" w:pos="0"/>
        </w:tabs>
        <w:spacing w:after="0"/>
        <w:ind w:left="720" w:hanging="153"/>
      </w:pPr>
      <w:bookmarkStart w:id="29" w:name="_Toc129031627"/>
      <w:r w:rsidRPr="000F145D">
        <w:t>1. Теоретичний матеріал</w:t>
      </w:r>
      <w:bookmarkEnd w:id="29"/>
    </w:p>
    <w:p w14:paraId="78F7A419" w14:textId="5E004245" w:rsidR="00E441CE" w:rsidRPr="000F145D" w:rsidRDefault="00E441CE" w:rsidP="005E6568">
      <w:pPr>
        <w:ind w:firstLine="567"/>
        <w:jc w:val="both"/>
        <w:rPr>
          <w:sz w:val="24"/>
          <w:szCs w:val="24"/>
        </w:rPr>
      </w:pPr>
    </w:p>
    <w:p w14:paraId="4AFB3399" w14:textId="77777777" w:rsidR="00F53FE8" w:rsidRPr="000F145D" w:rsidRDefault="00F53FE8" w:rsidP="005E6568">
      <w:pPr>
        <w:ind w:firstLine="567"/>
        <w:jc w:val="both"/>
        <w:rPr>
          <w:sz w:val="24"/>
          <w:szCs w:val="24"/>
        </w:rPr>
      </w:pPr>
    </w:p>
    <w:p w14:paraId="38DA65E5" w14:textId="77777777" w:rsidR="005E6568" w:rsidRPr="000F145D" w:rsidRDefault="005E6568" w:rsidP="005E6568">
      <w:pPr>
        <w:ind w:firstLine="567"/>
        <w:jc w:val="both"/>
        <w:rPr>
          <w:sz w:val="24"/>
          <w:szCs w:val="24"/>
        </w:rPr>
      </w:pPr>
    </w:p>
    <w:p w14:paraId="2D83E519" w14:textId="4A4F82FE" w:rsidR="005E6568" w:rsidRPr="000F145D" w:rsidRDefault="005E6568" w:rsidP="005E6568">
      <w:pPr>
        <w:pStyle w:val="2"/>
        <w:ind w:firstLine="567"/>
      </w:pPr>
      <w:bookmarkStart w:id="30" w:name="_Toc129031628"/>
      <w:r w:rsidRPr="000F145D">
        <w:t>2. Завдання до лабораторної роботи №8</w:t>
      </w:r>
      <w:bookmarkEnd w:id="30"/>
    </w:p>
    <w:p w14:paraId="5D0E43ED" w14:textId="720FC5F1" w:rsidR="005E6568" w:rsidRPr="000F145D" w:rsidRDefault="00D44768" w:rsidP="005E6568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 xml:space="preserve">Написати програму, яка міститиме у собі завдання з попередньої лабораторної роботи у вигляді окремих функцій. У функції </w:t>
      </w:r>
      <w:proofErr w:type="spellStart"/>
      <w:r w:rsidRPr="000F145D">
        <w:rPr>
          <w:sz w:val="24"/>
          <w:szCs w:val="24"/>
        </w:rPr>
        <w:t>main</w:t>
      </w:r>
      <w:proofErr w:type="spellEnd"/>
      <w:r w:rsidRPr="000F145D">
        <w:rPr>
          <w:sz w:val="24"/>
          <w:szCs w:val="24"/>
        </w:rPr>
        <w:t xml:space="preserve"> викликати ці функції по черзі</w:t>
      </w:r>
    </w:p>
    <w:p w14:paraId="0750B04B" w14:textId="6229B126" w:rsidR="005E6568" w:rsidRPr="000F145D" w:rsidRDefault="005E6568" w:rsidP="005E6568">
      <w:pPr>
        <w:ind w:firstLine="567"/>
        <w:jc w:val="both"/>
        <w:rPr>
          <w:sz w:val="24"/>
          <w:szCs w:val="24"/>
        </w:rPr>
      </w:pPr>
    </w:p>
    <w:p w14:paraId="747DEFB8" w14:textId="77777777" w:rsidR="00D44768" w:rsidRPr="000F145D" w:rsidRDefault="00D44768" w:rsidP="005E6568">
      <w:pPr>
        <w:ind w:firstLine="567"/>
        <w:jc w:val="both"/>
        <w:rPr>
          <w:sz w:val="24"/>
          <w:szCs w:val="24"/>
        </w:rPr>
      </w:pPr>
    </w:p>
    <w:p w14:paraId="3D87F4E1" w14:textId="77777777" w:rsidR="005E6568" w:rsidRPr="000F145D" w:rsidRDefault="005E6568" w:rsidP="005E6568">
      <w:pPr>
        <w:pStyle w:val="1"/>
      </w:pPr>
      <w:r w:rsidRPr="000F145D">
        <w:br w:type="page"/>
      </w:r>
    </w:p>
    <w:p w14:paraId="2E2B9FAD" w14:textId="5AE117E3" w:rsidR="004354D3" w:rsidRPr="000F145D" w:rsidRDefault="004354D3" w:rsidP="004354D3">
      <w:pPr>
        <w:pStyle w:val="1"/>
        <w:rPr>
          <w:spacing w:val="-2"/>
        </w:rPr>
      </w:pPr>
      <w:bookmarkStart w:id="31" w:name="_Toc129031629"/>
      <w:r w:rsidRPr="000F145D">
        <w:t xml:space="preserve">Лабораторна робота № 9. </w:t>
      </w:r>
      <w:r w:rsidR="00F53FE8" w:rsidRPr="000F145D">
        <w:rPr>
          <w:szCs w:val="24"/>
        </w:rPr>
        <w:t>Двовимірні масиви</w:t>
      </w:r>
      <w:bookmarkEnd w:id="31"/>
    </w:p>
    <w:p w14:paraId="5A998604" w14:textId="77777777" w:rsidR="004354D3" w:rsidRPr="000F145D" w:rsidRDefault="004354D3" w:rsidP="004354D3">
      <w:pPr>
        <w:jc w:val="both"/>
        <w:rPr>
          <w:b/>
          <w:spacing w:val="-8"/>
          <w:sz w:val="24"/>
          <w:szCs w:val="24"/>
        </w:rPr>
      </w:pPr>
    </w:p>
    <w:p w14:paraId="4EB71CF2" w14:textId="77777777" w:rsidR="004354D3" w:rsidRPr="000F145D" w:rsidRDefault="004354D3" w:rsidP="004354D3">
      <w:pPr>
        <w:ind w:firstLine="567"/>
        <w:jc w:val="both"/>
        <w:rPr>
          <w:sz w:val="24"/>
          <w:szCs w:val="24"/>
        </w:rPr>
      </w:pPr>
      <w:r w:rsidRPr="000F145D">
        <w:rPr>
          <w:b/>
          <w:spacing w:val="-8"/>
          <w:sz w:val="24"/>
          <w:szCs w:val="24"/>
        </w:rPr>
        <w:t>Мета роботи:</w:t>
      </w:r>
      <w:r w:rsidRPr="000F145D">
        <w:rPr>
          <w:spacing w:val="-8"/>
          <w:sz w:val="24"/>
          <w:szCs w:val="24"/>
        </w:rPr>
        <w:t xml:space="preserve"> </w:t>
      </w:r>
      <w:r w:rsidRPr="000F145D">
        <w:rPr>
          <w:sz w:val="24"/>
          <w:szCs w:val="24"/>
        </w:rPr>
        <w:t>ознайомитися з. Навчитися.</w:t>
      </w:r>
    </w:p>
    <w:p w14:paraId="61DE536B" w14:textId="77777777" w:rsidR="004354D3" w:rsidRPr="000F145D" w:rsidRDefault="004354D3" w:rsidP="004354D3">
      <w:pPr>
        <w:ind w:firstLine="567"/>
        <w:jc w:val="both"/>
        <w:rPr>
          <w:sz w:val="24"/>
          <w:szCs w:val="24"/>
        </w:rPr>
      </w:pPr>
    </w:p>
    <w:p w14:paraId="2933121B" w14:textId="77777777" w:rsidR="004354D3" w:rsidRPr="000F145D" w:rsidRDefault="004354D3" w:rsidP="004354D3">
      <w:pPr>
        <w:ind w:firstLine="567"/>
        <w:jc w:val="both"/>
        <w:rPr>
          <w:sz w:val="24"/>
          <w:szCs w:val="24"/>
        </w:rPr>
      </w:pPr>
    </w:p>
    <w:p w14:paraId="274A4E4E" w14:textId="77777777" w:rsidR="004354D3" w:rsidRPr="000F145D" w:rsidRDefault="004354D3" w:rsidP="004354D3">
      <w:pPr>
        <w:pStyle w:val="22"/>
        <w:tabs>
          <w:tab w:val="left" w:pos="0"/>
        </w:tabs>
        <w:spacing w:after="0"/>
        <w:ind w:left="720" w:hanging="153"/>
      </w:pPr>
      <w:bookmarkStart w:id="32" w:name="_Toc129031630"/>
      <w:r w:rsidRPr="000F145D">
        <w:t>1. Теоретичний матеріал</w:t>
      </w:r>
      <w:bookmarkEnd w:id="32"/>
    </w:p>
    <w:p w14:paraId="68AADE86" w14:textId="77777777" w:rsidR="004354D3" w:rsidRPr="000F145D" w:rsidRDefault="004354D3" w:rsidP="004354D3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Текст</w:t>
      </w:r>
    </w:p>
    <w:p w14:paraId="7E27B2DC" w14:textId="77777777" w:rsidR="004354D3" w:rsidRPr="000F145D" w:rsidRDefault="004354D3" w:rsidP="004354D3">
      <w:pPr>
        <w:ind w:firstLine="567"/>
        <w:jc w:val="both"/>
        <w:rPr>
          <w:color w:val="000000"/>
          <w:sz w:val="24"/>
          <w:szCs w:val="24"/>
        </w:rPr>
      </w:pPr>
    </w:p>
    <w:p w14:paraId="5405AF9C" w14:textId="77777777" w:rsidR="004354D3" w:rsidRPr="000F145D" w:rsidRDefault="004354D3" w:rsidP="004354D3">
      <w:pPr>
        <w:ind w:firstLine="567"/>
        <w:jc w:val="both"/>
        <w:rPr>
          <w:sz w:val="24"/>
          <w:szCs w:val="24"/>
        </w:rPr>
      </w:pPr>
    </w:p>
    <w:p w14:paraId="792EE017" w14:textId="77777777" w:rsidR="004354D3" w:rsidRPr="000F145D" w:rsidRDefault="004354D3" w:rsidP="004354D3">
      <w:pPr>
        <w:ind w:firstLine="567"/>
        <w:jc w:val="both"/>
        <w:rPr>
          <w:sz w:val="24"/>
          <w:szCs w:val="24"/>
        </w:rPr>
      </w:pPr>
    </w:p>
    <w:p w14:paraId="1657CC31" w14:textId="1F909CA1" w:rsidR="004354D3" w:rsidRPr="000F145D" w:rsidRDefault="004354D3" w:rsidP="004354D3">
      <w:pPr>
        <w:pStyle w:val="2"/>
        <w:ind w:firstLine="567"/>
      </w:pPr>
      <w:bookmarkStart w:id="33" w:name="_Toc129031631"/>
      <w:r w:rsidRPr="000F145D">
        <w:t>2. Завдання до лабораторної роботи №9</w:t>
      </w:r>
      <w:bookmarkEnd w:id="33"/>
    </w:p>
    <w:p w14:paraId="414134C4" w14:textId="77777777" w:rsidR="004354D3" w:rsidRPr="000F145D" w:rsidRDefault="004354D3" w:rsidP="004354D3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Текст</w:t>
      </w:r>
    </w:p>
    <w:p w14:paraId="7D92092F" w14:textId="77777777" w:rsidR="004354D3" w:rsidRPr="000F145D" w:rsidRDefault="004354D3" w:rsidP="004354D3">
      <w:pPr>
        <w:ind w:firstLine="567"/>
        <w:jc w:val="both"/>
        <w:rPr>
          <w:sz w:val="24"/>
          <w:szCs w:val="24"/>
        </w:rPr>
      </w:pPr>
    </w:p>
    <w:p w14:paraId="667742F0" w14:textId="77777777" w:rsidR="004354D3" w:rsidRPr="000F145D" w:rsidRDefault="004354D3" w:rsidP="004354D3">
      <w:pPr>
        <w:ind w:firstLine="567"/>
        <w:jc w:val="both"/>
        <w:rPr>
          <w:sz w:val="24"/>
          <w:szCs w:val="24"/>
        </w:rPr>
      </w:pPr>
    </w:p>
    <w:p w14:paraId="084FDC90" w14:textId="77777777" w:rsidR="004354D3" w:rsidRPr="000F145D" w:rsidRDefault="004354D3" w:rsidP="004354D3">
      <w:pPr>
        <w:pStyle w:val="1"/>
      </w:pPr>
      <w:r w:rsidRPr="000F145D">
        <w:br w:type="page"/>
      </w:r>
    </w:p>
    <w:p w14:paraId="1584868B" w14:textId="11DB80FD" w:rsidR="00F53FE8" w:rsidRPr="000F145D" w:rsidRDefault="00F53FE8" w:rsidP="00F53FE8">
      <w:pPr>
        <w:pStyle w:val="1"/>
        <w:rPr>
          <w:spacing w:val="-2"/>
        </w:rPr>
      </w:pPr>
      <w:bookmarkStart w:id="34" w:name="_Toc129031632"/>
      <w:r w:rsidRPr="000F145D">
        <w:t xml:space="preserve">Лабораторна робота № 10. </w:t>
      </w:r>
      <w:r w:rsidRPr="000F145D">
        <w:rPr>
          <w:szCs w:val="24"/>
        </w:rPr>
        <w:t>Робота зі строками</w:t>
      </w:r>
      <w:bookmarkEnd w:id="34"/>
    </w:p>
    <w:p w14:paraId="182A3B5F" w14:textId="77777777" w:rsidR="00F53FE8" w:rsidRPr="000F145D" w:rsidRDefault="00F53FE8" w:rsidP="00F53FE8">
      <w:pPr>
        <w:jc w:val="both"/>
        <w:rPr>
          <w:b/>
          <w:spacing w:val="-8"/>
          <w:sz w:val="24"/>
          <w:szCs w:val="24"/>
        </w:rPr>
      </w:pPr>
    </w:p>
    <w:p w14:paraId="273459D2" w14:textId="77777777" w:rsidR="00F53FE8" w:rsidRPr="000F145D" w:rsidRDefault="00F53FE8" w:rsidP="00F53FE8">
      <w:pPr>
        <w:ind w:firstLine="567"/>
        <w:jc w:val="both"/>
        <w:rPr>
          <w:sz w:val="24"/>
          <w:szCs w:val="24"/>
        </w:rPr>
      </w:pPr>
      <w:r w:rsidRPr="000F145D">
        <w:rPr>
          <w:b/>
          <w:spacing w:val="-8"/>
          <w:sz w:val="24"/>
          <w:szCs w:val="24"/>
        </w:rPr>
        <w:t>Мета роботи:</w:t>
      </w:r>
      <w:r w:rsidRPr="000F145D">
        <w:rPr>
          <w:spacing w:val="-8"/>
          <w:sz w:val="24"/>
          <w:szCs w:val="24"/>
        </w:rPr>
        <w:t xml:space="preserve"> </w:t>
      </w:r>
      <w:r w:rsidRPr="000F145D">
        <w:rPr>
          <w:sz w:val="24"/>
          <w:szCs w:val="24"/>
        </w:rPr>
        <w:t>ознайомитися з. Навчитися.</w:t>
      </w:r>
    </w:p>
    <w:p w14:paraId="1E668A82" w14:textId="77777777" w:rsidR="00F53FE8" w:rsidRPr="000F145D" w:rsidRDefault="00F53FE8" w:rsidP="00F53FE8">
      <w:pPr>
        <w:ind w:firstLine="567"/>
        <w:jc w:val="both"/>
        <w:rPr>
          <w:sz w:val="24"/>
          <w:szCs w:val="24"/>
        </w:rPr>
      </w:pPr>
    </w:p>
    <w:p w14:paraId="5EDC6010" w14:textId="77777777" w:rsidR="00F53FE8" w:rsidRPr="000F145D" w:rsidRDefault="00F53FE8" w:rsidP="00F53FE8">
      <w:pPr>
        <w:ind w:firstLine="567"/>
        <w:jc w:val="both"/>
        <w:rPr>
          <w:sz w:val="24"/>
          <w:szCs w:val="24"/>
        </w:rPr>
      </w:pPr>
    </w:p>
    <w:p w14:paraId="475E208D" w14:textId="77777777" w:rsidR="00F53FE8" w:rsidRPr="000F145D" w:rsidRDefault="00F53FE8" w:rsidP="00F53FE8">
      <w:pPr>
        <w:pStyle w:val="22"/>
        <w:tabs>
          <w:tab w:val="left" w:pos="0"/>
        </w:tabs>
        <w:spacing w:after="0"/>
        <w:ind w:left="720" w:hanging="153"/>
      </w:pPr>
      <w:bookmarkStart w:id="35" w:name="_Toc129031633"/>
      <w:r w:rsidRPr="000F145D">
        <w:t>1. Теоретичний матеріал</w:t>
      </w:r>
      <w:bookmarkEnd w:id="35"/>
    </w:p>
    <w:p w14:paraId="011399CB" w14:textId="77777777" w:rsidR="00F53FE8" w:rsidRPr="000F145D" w:rsidRDefault="00F53FE8" w:rsidP="00F53FE8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Текст</w:t>
      </w:r>
    </w:p>
    <w:p w14:paraId="67FFA8AE" w14:textId="77777777" w:rsidR="00F53FE8" w:rsidRPr="000F145D" w:rsidRDefault="00F53FE8" w:rsidP="00F53FE8">
      <w:pPr>
        <w:ind w:firstLine="567"/>
        <w:jc w:val="both"/>
        <w:rPr>
          <w:color w:val="000000"/>
          <w:sz w:val="24"/>
          <w:szCs w:val="24"/>
        </w:rPr>
      </w:pPr>
    </w:p>
    <w:p w14:paraId="55F7144C" w14:textId="77777777" w:rsidR="00F53FE8" w:rsidRPr="000F145D" w:rsidRDefault="00F53FE8" w:rsidP="00F53FE8">
      <w:pPr>
        <w:ind w:firstLine="567"/>
        <w:jc w:val="both"/>
        <w:rPr>
          <w:sz w:val="24"/>
          <w:szCs w:val="24"/>
        </w:rPr>
      </w:pPr>
    </w:p>
    <w:p w14:paraId="02D27AEF" w14:textId="77777777" w:rsidR="00F53FE8" w:rsidRPr="000F145D" w:rsidRDefault="00F53FE8" w:rsidP="00F53FE8">
      <w:pPr>
        <w:ind w:firstLine="567"/>
        <w:jc w:val="both"/>
        <w:rPr>
          <w:sz w:val="24"/>
          <w:szCs w:val="24"/>
        </w:rPr>
      </w:pPr>
    </w:p>
    <w:p w14:paraId="5FC2D5B3" w14:textId="07B677BD" w:rsidR="00F53FE8" w:rsidRPr="000F145D" w:rsidRDefault="00F53FE8" w:rsidP="00F53FE8">
      <w:pPr>
        <w:pStyle w:val="2"/>
        <w:ind w:firstLine="567"/>
      </w:pPr>
      <w:bookmarkStart w:id="36" w:name="_Toc129031634"/>
      <w:r w:rsidRPr="000F145D">
        <w:t>2. Завдання до лабораторної роботи №10</w:t>
      </w:r>
      <w:bookmarkEnd w:id="36"/>
    </w:p>
    <w:p w14:paraId="508D1AAE" w14:textId="77777777" w:rsidR="00F53FE8" w:rsidRPr="000F145D" w:rsidRDefault="00F53FE8" w:rsidP="00F53FE8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Текст</w:t>
      </w:r>
    </w:p>
    <w:p w14:paraId="50457035" w14:textId="77777777" w:rsidR="00F53FE8" w:rsidRPr="000F145D" w:rsidRDefault="00F53FE8" w:rsidP="00F53FE8">
      <w:pPr>
        <w:ind w:firstLine="567"/>
        <w:jc w:val="both"/>
        <w:rPr>
          <w:sz w:val="24"/>
          <w:szCs w:val="24"/>
        </w:rPr>
      </w:pPr>
    </w:p>
    <w:p w14:paraId="12EE89C8" w14:textId="77777777" w:rsidR="00F53FE8" w:rsidRPr="000F145D" w:rsidRDefault="00F53FE8" w:rsidP="00F53FE8">
      <w:pPr>
        <w:ind w:firstLine="567"/>
        <w:jc w:val="both"/>
        <w:rPr>
          <w:sz w:val="24"/>
          <w:szCs w:val="24"/>
        </w:rPr>
      </w:pPr>
    </w:p>
    <w:p w14:paraId="6428800A" w14:textId="77777777" w:rsidR="00F53FE8" w:rsidRPr="000F145D" w:rsidRDefault="00F53FE8" w:rsidP="00F53FE8">
      <w:pPr>
        <w:pStyle w:val="1"/>
      </w:pPr>
      <w:r w:rsidRPr="000F145D">
        <w:br w:type="page"/>
      </w:r>
    </w:p>
    <w:p w14:paraId="2CF031C5" w14:textId="61A678DD" w:rsidR="00F53FE8" w:rsidRPr="000F145D" w:rsidRDefault="00F53FE8" w:rsidP="00F53FE8">
      <w:pPr>
        <w:pStyle w:val="1"/>
        <w:rPr>
          <w:spacing w:val="-2"/>
        </w:rPr>
      </w:pPr>
      <w:bookmarkStart w:id="37" w:name="_Toc129031635"/>
      <w:r w:rsidRPr="000F145D">
        <w:t xml:space="preserve">Лабораторна робота № 11. </w:t>
      </w:r>
      <w:r w:rsidRPr="000F145D">
        <w:rPr>
          <w:szCs w:val="24"/>
        </w:rPr>
        <w:t>Створення віконних додатків</w:t>
      </w:r>
      <w:bookmarkEnd w:id="37"/>
    </w:p>
    <w:p w14:paraId="15B20D77" w14:textId="77777777" w:rsidR="00F53FE8" w:rsidRPr="000F145D" w:rsidRDefault="00F53FE8" w:rsidP="00F53FE8">
      <w:pPr>
        <w:jc w:val="both"/>
        <w:rPr>
          <w:b/>
          <w:spacing w:val="-8"/>
          <w:sz w:val="24"/>
          <w:szCs w:val="24"/>
        </w:rPr>
      </w:pPr>
    </w:p>
    <w:p w14:paraId="6ABB38DD" w14:textId="77777777" w:rsidR="00F53FE8" w:rsidRPr="000F145D" w:rsidRDefault="00F53FE8" w:rsidP="00F53FE8">
      <w:pPr>
        <w:ind w:firstLine="567"/>
        <w:jc w:val="both"/>
        <w:rPr>
          <w:sz w:val="24"/>
          <w:szCs w:val="24"/>
        </w:rPr>
      </w:pPr>
      <w:r w:rsidRPr="000F145D">
        <w:rPr>
          <w:b/>
          <w:spacing w:val="-8"/>
          <w:sz w:val="24"/>
          <w:szCs w:val="24"/>
        </w:rPr>
        <w:t>Мета роботи:</w:t>
      </w:r>
      <w:r w:rsidRPr="000F145D">
        <w:rPr>
          <w:spacing w:val="-8"/>
          <w:sz w:val="24"/>
          <w:szCs w:val="24"/>
        </w:rPr>
        <w:t xml:space="preserve"> </w:t>
      </w:r>
      <w:r w:rsidRPr="000F145D">
        <w:rPr>
          <w:sz w:val="24"/>
          <w:szCs w:val="24"/>
        </w:rPr>
        <w:t>ознайомитися з. Навчитися.</w:t>
      </w:r>
    </w:p>
    <w:p w14:paraId="2B815DB0" w14:textId="77777777" w:rsidR="00F53FE8" w:rsidRPr="000F145D" w:rsidRDefault="00F53FE8" w:rsidP="00F53FE8">
      <w:pPr>
        <w:ind w:firstLine="567"/>
        <w:jc w:val="both"/>
        <w:rPr>
          <w:sz w:val="24"/>
          <w:szCs w:val="24"/>
        </w:rPr>
      </w:pPr>
    </w:p>
    <w:p w14:paraId="1CF3F5E4" w14:textId="77777777" w:rsidR="00F53FE8" w:rsidRPr="000F145D" w:rsidRDefault="00F53FE8" w:rsidP="00F53FE8">
      <w:pPr>
        <w:ind w:firstLine="567"/>
        <w:jc w:val="both"/>
        <w:rPr>
          <w:sz w:val="24"/>
          <w:szCs w:val="24"/>
        </w:rPr>
      </w:pPr>
    </w:p>
    <w:p w14:paraId="562CF435" w14:textId="77777777" w:rsidR="00F53FE8" w:rsidRPr="000F145D" w:rsidRDefault="00F53FE8" w:rsidP="00F53FE8">
      <w:pPr>
        <w:pStyle w:val="22"/>
        <w:tabs>
          <w:tab w:val="left" w:pos="0"/>
        </w:tabs>
        <w:spacing w:after="0"/>
        <w:ind w:left="720" w:hanging="153"/>
      </w:pPr>
      <w:bookmarkStart w:id="38" w:name="_Toc129031636"/>
      <w:r w:rsidRPr="000F145D">
        <w:t>1. Теоретичний матеріал</w:t>
      </w:r>
      <w:bookmarkEnd w:id="38"/>
    </w:p>
    <w:p w14:paraId="15A180EE" w14:textId="77777777" w:rsidR="00F53FE8" w:rsidRPr="000F145D" w:rsidRDefault="00F53FE8" w:rsidP="00F53FE8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Текст</w:t>
      </w:r>
    </w:p>
    <w:p w14:paraId="6FDBDE9C" w14:textId="77777777" w:rsidR="00F53FE8" w:rsidRPr="000F145D" w:rsidRDefault="00F53FE8" w:rsidP="00F53FE8">
      <w:pPr>
        <w:ind w:firstLine="567"/>
        <w:jc w:val="both"/>
        <w:rPr>
          <w:color w:val="000000"/>
          <w:sz w:val="24"/>
          <w:szCs w:val="24"/>
        </w:rPr>
      </w:pPr>
    </w:p>
    <w:p w14:paraId="60F7F0B2" w14:textId="77777777" w:rsidR="00F53FE8" w:rsidRPr="000F145D" w:rsidRDefault="00F53FE8" w:rsidP="00F53FE8">
      <w:pPr>
        <w:ind w:firstLine="567"/>
        <w:jc w:val="both"/>
        <w:rPr>
          <w:sz w:val="24"/>
          <w:szCs w:val="24"/>
        </w:rPr>
      </w:pPr>
    </w:p>
    <w:p w14:paraId="22D9B768" w14:textId="77777777" w:rsidR="00F53FE8" w:rsidRPr="000F145D" w:rsidRDefault="00F53FE8" w:rsidP="00F53FE8">
      <w:pPr>
        <w:ind w:firstLine="567"/>
        <w:jc w:val="both"/>
        <w:rPr>
          <w:sz w:val="24"/>
          <w:szCs w:val="24"/>
        </w:rPr>
      </w:pPr>
    </w:p>
    <w:p w14:paraId="155DC2FC" w14:textId="39381422" w:rsidR="00F53FE8" w:rsidRPr="000F145D" w:rsidRDefault="00F53FE8" w:rsidP="00F53FE8">
      <w:pPr>
        <w:pStyle w:val="2"/>
        <w:ind w:firstLine="567"/>
      </w:pPr>
      <w:bookmarkStart w:id="39" w:name="_Toc129031637"/>
      <w:r w:rsidRPr="000F145D">
        <w:t>2. Завдання до лабораторної роботи №11</w:t>
      </w:r>
      <w:bookmarkEnd w:id="39"/>
    </w:p>
    <w:p w14:paraId="490E0BD9" w14:textId="77777777" w:rsidR="00F53FE8" w:rsidRPr="000F145D" w:rsidRDefault="00F53FE8" w:rsidP="00F53FE8">
      <w:pPr>
        <w:ind w:firstLine="567"/>
        <w:jc w:val="both"/>
        <w:rPr>
          <w:sz w:val="24"/>
          <w:szCs w:val="24"/>
        </w:rPr>
      </w:pPr>
      <w:r w:rsidRPr="000F145D">
        <w:rPr>
          <w:sz w:val="24"/>
          <w:szCs w:val="24"/>
        </w:rPr>
        <w:t>Текст</w:t>
      </w:r>
    </w:p>
    <w:p w14:paraId="3AE9568E" w14:textId="77777777" w:rsidR="00F53FE8" w:rsidRPr="000F145D" w:rsidRDefault="00F53FE8" w:rsidP="00F53FE8">
      <w:pPr>
        <w:ind w:firstLine="567"/>
        <w:jc w:val="both"/>
        <w:rPr>
          <w:sz w:val="24"/>
          <w:szCs w:val="24"/>
        </w:rPr>
      </w:pPr>
    </w:p>
    <w:p w14:paraId="24AA4D72" w14:textId="77777777" w:rsidR="00F53FE8" w:rsidRPr="000F145D" w:rsidRDefault="00F53FE8" w:rsidP="00F53FE8">
      <w:pPr>
        <w:ind w:firstLine="567"/>
        <w:jc w:val="both"/>
        <w:rPr>
          <w:sz w:val="24"/>
          <w:szCs w:val="24"/>
        </w:rPr>
      </w:pPr>
    </w:p>
    <w:p w14:paraId="3469C94F" w14:textId="77777777" w:rsidR="00F53FE8" w:rsidRPr="000F145D" w:rsidRDefault="00F53FE8" w:rsidP="00F53FE8">
      <w:pPr>
        <w:pStyle w:val="1"/>
      </w:pPr>
      <w:r w:rsidRPr="000F145D">
        <w:br w:type="page"/>
      </w:r>
    </w:p>
    <w:p w14:paraId="239039CC" w14:textId="0D9460ED" w:rsidR="00F840FB" w:rsidRPr="000F145D" w:rsidRDefault="00F840FB" w:rsidP="00EB6C4F">
      <w:pPr>
        <w:ind w:firstLine="567"/>
        <w:jc w:val="both"/>
        <w:rPr>
          <w:sz w:val="24"/>
          <w:szCs w:val="24"/>
        </w:rPr>
      </w:pPr>
    </w:p>
    <w:sectPr w:rsidR="00F840FB" w:rsidRPr="000F145D" w:rsidSect="003C421A">
      <w:headerReference w:type="default" r:id="rId101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AC2885" w14:textId="77777777" w:rsidR="001D594E" w:rsidRDefault="001D594E" w:rsidP="002150C1">
      <w:r>
        <w:separator/>
      </w:r>
    </w:p>
  </w:endnote>
  <w:endnote w:type="continuationSeparator" w:id="0">
    <w:p w14:paraId="1E333F9E" w14:textId="77777777" w:rsidR="001D594E" w:rsidRDefault="001D594E" w:rsidP="002150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roman"/>
    <w:pitch w:val="variable"/>
  </w:font>
  <w:font w:name="DejaVu Sans">
    <w:altName w:val="Calibri"/>
    <w:charset w:val="CC"/>
    <w:family w:val="swiss"/>
    <w:pitch w:val="variable"/>
    <w:sig w:usb0="E7002EFF" w:usb1="D200FDFF" w:usb2="0A042029" w:usb3="00000000" w:csb0="8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332970" w14:textId="77777777" w:rsidR="001D594E" w:rsidRDefault="001D594E" w:rsidP="002150C1">
      <w:r>
        <w:separator/>
      </w:r>
    </w:p>
  </w:footnote>
  <w:footnote w:type="continuationSeparator" w:id="0">
    <w:p w14:paraId="68D79B7F" w14:textId="77777777" w:rsidR="001D594E" w:rsidRDefault="001D594E" w:rsidP="002150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EEA0AD" w14:textId="7082E94C" w:rsidR="001D594E" w:rsidRDefault="001D594E">
    <w:pPr>
      <w:pStyle w:val="a8"/>
      <w:jc w:val="right"/>
    </w:pPr>
    <w:r>
      <w:fldChar w:fldCharType="begin"/>
    </w:r>
    <w:r>
      <w:instrText>PAGE   \* MERGEFORMAT</w:instrText>
    </w:r>
    <w:r>
      <w:fldChar w:fldCharType="separate"/>
    </w:r>
    <w:r w:rsidR="003E3B38" w:rsidRPr="003E3B38">
      <w:rPr>
        <w:noProof/>
        <w:lang w:val="ru-RU"/>
      </w:rPr>
      <w:t>43</w:t>
    </w:r>
    <w:r>
      <w:fldChar w:fldCharType="end"/>
    </w:r>
  </w:p>
  <w:p w14:paraId="52970A94" w14:textId="77777777" w:rsidR="001D594E" w:rsidRDefault="001D594E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"/>
      <w:lvlJc w:val="left"/>
      <w:pPr>
        <w:tabs>
          <w:tab w:val="num" w:pos="708"/>
        </w:tabs>
        <w:ind w:left="720" w:hanging="360"/>
      </w:pPr>
      <w:rPr>
        <w:rFonts w:ascii="Wingdings" w:hAnsi="Wingdings" w:cs="Wingdings"/>
        <w:color w:val="000000"/>
        <w:lang w:val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color w:val="000000"/>
        <w:lang w:val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0000010"/>
    <w:multiLevelType w:val="multilevel"/>
    <w:tmpl w:val="00000010"/>
    <w:name w:val="WW8Num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color w:val="000000"/>
        <w:lang w:val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9DD01B9"/>
    <w:multiLevelType w:val="hybridMultilevel"/>
    <w:tmpl w:val="86F01CEC"/>
    <w:lvl w:ilvl="0" w:tplc="D90EA94C">
      <w:start w:val="1"/>
      <w:numFmt w:val="bullet"/>
      <w:lvlText w:val="–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D61743A"/>
    <w:multiLevelType w:val="hybridMultilevel"/>
    <w:tmpl w:val="EB0CCAF0"/>
    <w:lvl w:ilvl="0" w:tplc="E7D67C0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5C903DB"/>
    <w:multiLevelType w:val="hybridMultilevel"/>
    <w:tmpl w:val="2534A766"/>
    <w:lvl w:ilvl="0" w:tplc="3B6E3600">
      <w:start w:val="1"/>
      <w:numFmt w:val="bullet"/>
      <w:lvlText w:val="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6" w15:restartNumberingAfterBreak="0">
    <w:nsid w:val="22DF74C8"/>
    <w:multiLevelType w:val="hybridMultilevel"/>
    <w:tmpl w:val="C2DE329C"/>
    <w:lvl w:ilvl="0" w:tplc="E7D67C0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5736003"/>
    <w:multiLevelType w:val="hybridMultilevel"/>
    <w:tmpl w:val="2474C744"/>
    <w:lvl w:ilvl="0" w:tplc="3B6E360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B0C097C"/>
    <w:multiLevelType w:val="hybridMultilevel"/>
    <w:tmpl w:val="2320C790"/>
    <w:lvl w:ilvl="0" w:tplc="3B6E3600">
      <w:start w:val="1"/>
      <w:numFmt w:val="bullet"/>
      <w:lvlText w:val="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41E37611"/>
    <w:multiLevelType w:val="hybridMultilevel"/>
    <w:tmpl w:val="62E68D66"/>
    <w:lvl w:ilvl="0" w:tplc="3B6E3600">
      <w:start w:val="1"/>
      <w:numFmt w:val="bullet"/>
      <w:lvlText w:val="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0" w15:restartNumberingAfterBreak="0">
    <w:nsid w:val="48397A50"/>
    <w:multiLevelType w:val="hybridMultilevel"/>
    <w:tmpl w:val="5AC464BE"/>
    <w:lvl w:ilvl="0" w:tplc="3B6E3600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DF089A"/>
    <w:multiLevelType w:val="hybridMultilevel"/>
    <w:tmpl w:val="4C748C66"/>
    <w:lvl w:ilvl="0" w:tplc="E7D67C0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FC07631"/>
    <w:multiLevelType w:val="hybridMultilevel"/>
    <w:tmpl w:val="31B2E7F0"/>
    <w:lvl w:ilvl="0" w:tplc="E7D67C0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FF64F20"/>
    <w:multiLevelType w:val="hybridMultilevel"/>
    <w:tmpl w:val="6A0CC82C"/>
    <w:lvl w:ilvl="0" w:tplc="3B6E3600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3"/>
  </w:num>
  <w:num w:numId="4">
    <w:abstractNumId w:val="5"/>
  </w:num>
  <w:num w:numId="5">
    <w:abstractNumId w:val="10"/>
  </w:num>
  <w:num w:numId="6">
    <w:abstractNumId w:val="7"/>
  </w:num>
  <w:num w:numId="7">
    <w:abstractNumId w:val="9"/>
  </w:num>
  <w:num w:numId="8">
    <w:abstractNumId w:val="4"/>
  </w:num>
  <w:num w:numId="9">
    <w:abstractNumId w:val="12"/>
  </w:num>
  <w:num w:numId="10">
    <w:abstractNumId w:val="3"/>
  </w:num>
  <w:num w:numId="11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7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0C1"/>
    <w:rsid w:val="00003ABF"/>
    <w:rsid w:val="00007D73"/>
    <w:rsid w:val="000143AC"/>
    <w:rsid w:val="00022B03"/>
    <w:rsid w:val="00034BFB"/>
    <w:rsid w:val="00055BC6"/>
    <w:rsid w:val="00057521"/>
    <w:rsid w:val="00057AAD"/>
    <w:rsid w:val="00057B8B"/>
    <w:rsid w:val="00061ED7"/>
    <w:rsid w:val="00067826"/>
    <w:rsid w:val="0007051A"/>
    <w:rsid w:val="00074CEC"/>
    <w:rsid w:val="00084239"/>
    <w:rsid w:val="00087E89"/>
    <w:rsid w:val="00090EBB"/>
    <w:rsid w:val="00096B8E"/>
    <w:rsid w:val="000A3742"/>
    <w:rsid w:val="000A527A"/>
    <w:rsid w:val="000C34CC"/>
    <w:rsid w:val="000C3AEB"/>
    <w:rsid w:val="000D40E9"/>
    <w:rsid w:val="000E3834"/>
    <w:rsid w:val="000E68C2"/>
    <w:rsid w:val="000F145D"/>
    <w:rsid w:val="000F3DBF"/>
    <w:rsid w:val="00106CAC"/>
    <w:rsid w:val="001102D1"/>
    <w:rsid w:val="00115DFC"/>
    <w:rsid w:val="001202D5"/>
    <w:rsid w:val="001224BE"/>
    <w:rsid w:val="00122CE7"/>
    <w:rsid w:val="00123830"/>
    <w:rsid w:val="00126B7C"/>
    <w:rsid w:val="001300BB"/>
    <w:rsid w:val="001518AE"/>
    <w:rsid w:val="001545F2"/>
    <w:rsid w:val="00171FA3"/>
    <w:rsid w:val="00180B77"/>
    <w:rsid w:val="001841EE"/>
    <w:rsid w:val="001866CD"/>
    <w:rsid w:val="00194DB0"/>
    <w:rsid w:val="001A07A5"/>
    <w:rsid w:val="001B7903"/>
    <w:rsid w:val="001D594E"/>
    <w:rsid w:val="001E0757"/>
    <w:rsid w:val="001E4BB5"/>
    <w:rsid w:val="00203C71"/>
    <w:rsid w:val="00210127"/>
    <w:rsid w:val="002150C1"/>
    <w:rsid w:val="00216F11"/>
    <w:rsid w:val="00224A7A"/>
    <w:rsid w:val="00227096"/>
    <w:rsid w:val="00231764"/>
    <w:rsid w:val="0024001E"/>
    <w:rsid w:val="00241CED"/>
    <w:rsid w:val="002426B5"/>
    <w:rsid w:val="00242A2F"/>
    <w:rsid w:val="002458EB"/>
    <w:rsid w:val="00251A58"/>
    <w:rsid w:val="00260F6E"/>
    <w:rsid w:val="002633B8"/>
    <w:rsid w:val="00264179"/>
    <w:rsid w:val="00265450"/>
    <w:rsid w:val="002751BC"/>
    <w:rsid w:val="0028355B"/>
    <w:rsid w:val="00286997"/>
    <w:rsid w:val="00291709"/>
    <w:rsid w:val="002A10C9"/>
    <w:rsid w:val="002C51E3"/>
    <w:rsid w:val="002D0BF9"/>
    <w:rsid w:val="002D5BA5"/>
    <w:rsid w:val="002E5B70"/>
    <w:rsid w:val="002F2980"/>
    <w:rsid w:val="00302E1A"/>
    <w:rsid w:val="00306F73"/>
    <w:rsid w:val="003172CC"/>
    <w:rsid w:val="00335969"/>
    <w:rsid w:val="003406EC"/>
    <w:rsid w:val="00344732"/>
    <w:rsid w:val="0034754C"/>
    <w:rsid w:val="0037346D"/>
    <w:rsid w:val="003A56CD"/>
    <w:rsid w:val="003C421A"/>
    <w:rsid w:val="003C6C35"/>
    <w:rsid w:val="003D0A01"/>
    <w:rsid w:val="003D6E84"/>
    <w:rsid w:val="003E1DCE"/>
    <w:rsid w:val="003E3B38"/>
    <w:rsid w:val="003E6042"/>
    <w:rsid w:val="003E6C3D"/>
    <w:rsid w:val="003F193D"/>
    <w:rsid w:val="003F6855"/>
    <w:rsid w:val="00405F07"/>
    <w:rsid w:val="004134E0"/>
    <w:rsid w:val="00416EF2"/>
    <w:rsid w:val="004217A2"/>
    <w:rsid w:val="004354D3"/>
    <w:rsid w:val="0043564B"/>
    <w:rsid w:val="004456E2"/>
    <w:rsid w:val="004513F0"/>
    <w:rsid w:val="004614FD"/>
    <w:rsid w:val="0046552F"/>
    <w:rsid w:val="00472E4B"/>
    <w:rsid w:val="004743C9"/>
    <w:rsid w:val="00477F8A"/>
    <w:rsid w:val="004870F3"/>
    <w:rsid w:val="00492314"/>
    <w:rsid w:val="00493E35"/>
    <w:rsid w:val="00497646"/>
    <w:rsid w:val="004A1923"/>
    <w:rsid w:val="004A2733"/>
    <w:rsid w:val="004A543C"/>
    <w:rsid w:val="004C222B"/>
    <w:rsid w:val="004D0DA8"/>
    <w:rsid w:val="004D3658"/>
    <w:rsid w:val="004D7785"/>
    <w:rsid w:val="004F0542"/>
    <w:rsid w:val="004F5434"/>
    <w:rsid w:val="004F6C79"/>
    <w:rsid w:val="00510423"/>
    <w:rsid w:val="005205B6"/>
    <w:rsid w:val="005232A1"/>
    <w:rsid w:val="00526A2F"/>
    <w:rsid w:val="00536FAA"/>
    <w:rsid w:val="00543C5C"/>
    <w:rsid w:val="00546DAF"/>
    <w:rsid w:val="005501F8"/>
    <w:rsid w:val="00551FD2"/>
    <w:rsid w:val="00556FD4"/>
    <w:rsid w:val="0056382F"/>
    <w:rsid w:val="00565D85"/>
    <w:rsid w:val="0056669C"/>
    <w:rsid w:val="00572FCA"/>
    <w:rsid w:val="00583FF3"/>
    <w:rsid w:val="00586647"/>
    <w:rsid w:val="00590A0E"/>
    <w:rsid w:val="00592019"/>
    <w:rsid w:val="00594232"/>
    <w:rsid w:val="005A085C"/>
    <w:rsid w:val="005A1F41"/>
    <w:rsid w:val="005A2384"/>
    <w:rsid w:val="005B5064"/>
    <w:rsid w:val="005D318F"/>
    <w:rsid w:val="005D64EB"/>
    <w:rsid w:val="005D7C60"/>
    <w:rsid w:val="005E00EA"/>
    <w:rsid w:val="005E6568"/>
    <w:rsid w:val="005F7F41"/>
    <w:rsid w:val="00602D27"/>
    <w:rsid w:val="00605D03"/>
    <w:rsid w:val="0061343B"/>
    <w:rsid w:val="00616BC7"/>
    <w:rsid w:val="00623361"/>
    <w:rsid w:val="00626A6F"/>
    <w:rsid w:val="006353FA"/>
    <w:rsid w:val="0064259C"/>
    <w:rsid w:val="00642FDE"/>
    <w:rsid w:val="006465C6"/>
    <w:rsid w:val="006624B9"/>
    <w:rsid w:val="006667A0"/>
    <w:rsid w:val="0066798D"/>
    <w:rsid w:val="00670542"/>
    <w:rsid w:val="0068315D"/>
    <w:rsid w:val="00683B34"/>
    <w:rsid w:val="006840B9"/>
    <w:rsid w:val="00690C7F"/>
    <w:rsid w:val="006A2D61"/>
    <w:rsid w:val="006B143E"/>
    <w:rsid w:val="006B4CE6"/>
    <w:rsid w:val="006B73B1"/>
    <w:rsid w:val="006B7C61"/>
    <w:rsid w:val="006C14D5"/>
    <w:rsid w:val="006C2010"/>
    <w:rsid w:val="006C2F66"/>
    <w:rsid w:val="006C3964"/>
    <w:rsid w:val="006D0237"/>
    <w:rsid w:val="006D0CFE"/>
    <w:rsid w:val="006E0CCC"/>
    <w:rsid w:val="006E430E"/>
    <w:rsid w:val="006F00C6"/>
    <w:rsid w:val="006F05D2"/>
    <w:rsid w:val="006F1046"/>
    <w:rsid w:val="006F4DD2"/>
    <w:rsid w:val="0070276B"/>
    <w:rsid w:val="007037C1"/>
    <w:rsid w:val="00705254"/>
    <w:rsid w:val="007101D2"/>
    <w:rsid w:val="007154B3"/>
    <w:rsid w:val="00721226"/>
    <w:rsid w:val="00725862"/>
    <w:rsid w:val="00726987"/>
    <w:rsid w:val="007538F0"/>
    <w:rsid w:val="00754BB9"/>
    <w:rsid w:val="00757C0D"/>
    <w:rsid w:val="007612F1"/>
    <w:rsid w:val="00764F8D"/>
    <w:rsid w:val="0076763C"/>
    <w:rsid w:val="00773A64"/>
    <w:rsid w:val="00777638"/>
    <w:rsid w:val="00777FC2"/>
    <w:rsid w:val="007813FC"/>
    <w:rsid w:val="00784012"/>
    <w:rsid w:val="007956DA"/>
    <w:rsid w:val="007A1ECA"/>
    <w:rsid w:val="007B7279"/>
    <w:rsid w:val="007C29FD"/>
    <w:rsid w:val="007C3544"/>
    <w:rsid w:val="007C3BC6"/>
    <w:rsid w:val="007C5476"/>
    <w:rsid w:val="007D402B"/>
    <w:rsid w:val="007F2D00"/>
    <w:rsid w:val="00820AEF"/>
    <w:rsid w:val="00824EEF"/>
    <w:rsid w:val="0082636A"/>
    <w:rsid w:val="00833738"/>
    <w:rsid w:val="00837755"/>
    <w:rsid w:val="00846991"/>
    <w:rsid w:val="008477E7"/>
    <w:rsid w:val="00852311"/>
    <w:rsid w:val="008566D6"/>
    <w:rsid w:val="00867CFF"/>
    <w:rsid w:val="00876571"/>
    <w:rsid w:val="00877DCD"/>
    <w:rsid w:val="008B29E9"/>
    <w:rsid w:val="008B767A"/>
    <w:rsid w:val="008C116B"/>
    <w:rsid w:val="008E545C"/>
    <w:rsid w:val="008F0B6B"/>
    <w:rsid w:val="008F6133"/>
    <w:rsid w:val="00915D56"/>
    <w:rsid w:val="00927713"/>
    <w:rsid w:val="00941360"/>
    <w:rsid w:val="00954006"/>
    <w:rsid w:val="00967F0F"/>
    <w:rsid w:val="00972B46"/>
    <w:rsid w:val="009734F8"/>
    <w:rsid w:val="00973E1E"/>
    <w:rsid w:val="009761BF"/>
    <w:rsid w:val="0099009E"/>
    <w:rsid w:val="009A1AFD"/>
    <w:rsid w:val="009B0126"/>
    <w:rsid w:val="009C4131"/>
    <w:rsid w:val="009D0113"/>
    <w:rsid w:val="009D64C7"/>
    <w:rsid w:val="009E3712"/>
    <w:rsid w:val="009E579B"/>
    <w:rsid w:val="009F4A6B"/>
    <w:rsid w:val="009F6260"/>
    <w:rsid w:val="00A02E6B"/>
    <w:rsid w:val="00A10F5F"/>
    <w:rsid w:val="00A133CE"/>
    <w:rsid w:val="00A14152"/>
    <w:rsid w:val="00A16B02"/>
    <w:rsid w:val="00A23D27"/>
    <w:rsid w:val="00A25C09"/>
    <w:rsid w:val="00A3167C"/>
    <w:rsid w:val="00A32EC7"/>
    <w:rsid w:val="00A35D68"/>
    <w:rsid w:val="00A401F6"/>
    <w:rsid w:val="00A4168B"/>
    <w:rsid w:val="00A55105"/>
    <w:rsid w:val="00A61877"/>
    <w:rsid w:val="00A731CE"/>
    <w:rsid w:val="00A73212"/>
    <w:rsid w:val="00A83773"/>
    <w:rsid w:val="00A841D7"/>
    <w:rsid w:val="00A84492"/>
    <w:rsid w:val="00AA2436"/>
    <w:rsid w:val="00AA3E53"/>
    <w:rsid w:val="00AA7F2A"/>
    <w:rsid w:val="00AB4258"/>
    <w:rsid w:val="00AB44A2"/>
    <w:rsid w:val="00AB7B99"/>
    <w:rsid w:val="00AC1AD0"/>
    <w:rsid w:val="00AD1F82"/>
    <w:rsid w:val="00AD6DE7"/>
    <w:rsid w:val="00AE0ADA"/>
    <w:rsid w:val="00AE3271"/>
    <w:rsid w:val="00AF7173"/>
    <w:rsid w:val="00B01966"/>
    <w:rsid w:val="00B0290B"/>
    <w:rsid w:val="00B06ED9"/>
    <w:rsid w:val="00B15124"/>
    <w:rsid w:val="00B2533C"/>
    <w:rsid w:val="00B31BC8"/>
    <w:rsid w:val="00B32D1B"/>
    <w:rsid w:val="00B41A76"/>
    <w:rsid w:val="00B469C2"/>
    <w:rsid w:val="00B47777"/>
    <w:rsid w:val="00B544BA"/>
    <w:rsid w:val="00B647EE"/>
    <w:rsid w:val="00B6702C"/>
    <w:rsid w:val="00B76705"/>
    <w:rsid w:val="00B92B02"/>
    <w:rsid w:val="00B9414E"/>
    <w:rsid w:val="00BA14AE"/>
    <w:rsid w:val="00BA4C1D"/>
    <w:rsid w:val="00BB0E99"/>
    <w:rsid w:val="00BB3DB6"/>
    <w:rsid w:val="00BB660E"/>
    <w:rsid w:val="00BB7098"/>
    <w:rsid w:val="00BC1BC7"/>
    <w:rsid w:val="00BC69F3"/>
    <w:rsid w:val="00BD0022"/>
    <w:rsid w:val="00BD0386"/>
    <w:rsid w:val="00BD6831"/>
    <w:rsid w:val="00BD7814"/>
    <w:rsid w:val="00BE1F31"/>
    <w:rsid w:val="00BE6F8C"/>
    <w:rsid w:val="00C059EC"/>
    <w:rsid w:val="00C1644E"/>
    <w:rsid w:val="00C32056"/>
    <w:rsid w:val="00C346B0"/>
    <w:rsid w:val="00C34973"/>
    <w:rsid w:val="00C34B87"/>
    <w:rsid w:val="00C37127"/>
    <w:rsid w:val="00C4078F"/>
    <w:rsid w:val="00C40C5E"/>
    <w:rsid w:val="00C40CAA"/>
    <w:rsid w:val="00C41E7A"/>
    <w:rsid w:val="00C502BE"/>
    <w:rsid w:val="00C52DCC"/>
    <w:rsid w:val="00C6043E"/>
    <w:rsid w:val="00C652FD"/>
    <w:rsid w:val="00C679F7"/>
    <w:rsid w:val="00C767E0"/>
    <w:rsid w:val="00C770ED"/>
    <w:rsid w:val="00C87C85"/>
    <w:rsid w:val="00C976DC"/>
    <w:rsid w:val="00CA0833"/>
    <w:rsid w:val="00CA12CB"/>
    <w:rsid w:val="00CA484D"/>
    <w:rsid w:val="00CA5A7A"/>
    <w:rsid w:val="00CF2C18"/>
    <w:rsid w:val="00D02E57"/>
    <w:rsid w:val="00D128BB"/>
    <w:rsid w:val="00D157CE"/>
    <w:rsid w:val="00D17C56"/>
    <w:rsid w:val="00D32D28"/>
    <w:rsid w:val="00D44768"/>
    <w:rsid w:val="00D50C94"/>
    <w:rsid w:val="00D54F65"/>
    <w:rsid w:val="00D56611"/>
    <w:rsid w:val="00D609CD"/>
    <w:rsid w:val="00D840A0"/>
    <w:rsid w:val="00D869C1"/>
    <w:rsid w:val="00D873FE"/>
    <w:rsid w:val="00D909A4"/>
    <w:rsid w:val="00D95698"/>
    <w:rsid w:val="00D95799"/>
    <w:rsid w:val="00D97404"/>
    <w:rsid w:val="00DA423D"/>
    <w:rsid w:val="00DA6AB1"/>
    <w:rsid w:val="00DB307A"/>
    <w:rsid w:val="00DB3222"/>
    <w:rsid w:val="00DB608C"/>
    <w:rsid w:val="00DC0713"/>
    <w:rsid w:val="00DC107F"/>
    <w:rsid w:val="00DD1371"/>
    <w:rsid w:val="00DD360C"/>
    <w:rsid w:val="00DD73F0"/>
    <w:rsid w:val="00DE6FDE"/>
    <w:rsid w:val="00DF4422"/>
    <w:rsid w:val="00DF635A"/>
    <w:rsid w:val="00DF7578"/>
    <w:rsid w:val="00E07325"/>
    <w:rsid w:val="00E10A44"/>
    <w:rsid w:val="00E17B1F"/>
    <w:rsid w:val="00E228FB"/>
    <w:rsid w:val="00E322FA"/>
    <w:rsid w:val="00E32534"/>
    <w:rsid w:val="00E3268B"/>
    <w:rsid w:val="00E32F04"/>
    <w:rsid w:val="00E441CE"/>
    <w:rsid w:val="00E4458A"/>
    <w:rsid w:val="00E44E3B"/>
    <w:rsid w:val="00E4621D"/>
    <w:rsid w:val="00E56ECD"/>
    <w:rsid w:val="00E64ED3"/>
    <w:rsid w:val="00E66B4B"/>
    <w:rsid w:val="00E73B08"/>
    <w:rsid w:val="00E756FE"/>
    <w:rsid w:val="00E76274"/>
    <w:rsid w:val="00E83C02"/>
    <w:rsid w:val="00E90E26"/>
    <w:rsid w:val="00E91377"/>
    <w:rsid w:val="00E919E8"/>
    <w:rsid w:val="00E9383C"/>
    <w:rsid w:val="00E95D51"/>
    <w:rsid w:val="00EA5143"/>
    <w:rsid w:val="00EB4297"/>
    <w:rsid w:val="00EB6C4F"/>
    <w:rsid w:val="00EC3420"/>
    <w:rsid w:val="00EC36E2"/>
    <w:rsid w:val="00EC4411"/>
    <w:rsid w:val="00EC7462"/>
    <w:rsid w:val="00ED1D74"/>
    <w:rsid w:val="00ED698B"/>
    <w:rsid w:val="00EE784E"/>
    <w:rsid w:val="00F0565F"/>
    <w:rsid w:val="00F11D4E"/>
    <w:rsid w:val="00F17C2E"/>
    <w:rsid w:val="00F250FB"/>
    <w:rsid w:val="00F272CD"/>
    <w:rsid w:val="00F43E08"/>
    <w:rsid w:val="00F53FE8"/>
    <w:rsid w:val="00F541C6"/>
    <w:rsid w:val="00F636A6"/>
    <w:rsid w:val="00F81BDF"/>
    <w:rsid w:val="00F82D87"/>
    <w:rsid w:val="00F83196"/>
    <w:rsid w:val="00F840FB"/>
    <w:rsid w:val="00F861A1"/>
    <w:rsid w:val="00F90B13"/>
    <w:rsid w:val="00F92FF1"/>
    <w:rsid w:val="00F9538F"/>
    <w:rsid w:val="00FA4D76"/>
    <w:rsid w:val="00FA7225"/>
    <w:rsid w:val="00FB2E6C"/>
    <w:rsid w:val="00FB5611"/>
    <w:rsid w:val="00FC69AF"/>
    <w:rsid w:val="00FD404D"/>
    <w:rsid w:val="00FD55EE"/>
    <w:rsid w:val="00FD74BE"/>
    <w:rsid w:val="00FE0432"/>
    <w:rsid w:val="00FE3882"/>
    <w:rsid w:val="00FF0D3A"/>
    <w:rsid w:val="00FF1179"/>
    <w:rsid w:val="00FF1A85"/>
    <w:rsid w:val="00FF7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  <w14:docId w14:val="5FE30E9D"/>
  <w15:chartTrackingRefBased/>
  <w15:docId w15:val="{1C8A3E24-F6F2-48D6-839A-C18DE71D3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Calibri" w:hAnsi="Times New Roman" w:cs="Times New Roman"/>
        <w:lang w:val="ru-UA" w:eastAsia="ru-U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50C1"/>
    <w:pPr>
      <w:widowControl w:val="0"/>
      <w:suppressAutoHyphens/>
    </w:pPr>
    <w:rPr>
      <w:rFonts w:eastAsia="Times New Roman"/>
      <w:lang w:val="uk-UA" w:eastAsia="ar-SA"/>
    </w:rPr>
  </w:style>
  <w:style w:type="paragraph" w:styleId="1">
    <w:name w:val="heading 1"/>
    <w:basedOn w:val="a"/>
    <w:next w:val="a"/>
    <w:link w:val="10"/>
    <w:uiPriority w:val="9"/>
    <w:qFormat/>
    <w:rsid w:val="00ED1D74"/>
    <w:pPr>
      <w:keepNext/>
      <w:jc w:val="center"/>
      <w:outlineLvl w:val="0"/>
    </w:pPr>
    <w:rPr>
      <w:b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1D74"/>
    <w:pPr>
      <w:keepNext/>
      <w:ind w:firstLine="709"/>
      <w:jc w:val="both"/>
      <w:outlineLvl w:val="1"/>
    </w:pPr>
    <w:rPr>
      <w:b/>
      <w:bCs/>
      <w:i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rsid w:val="002150C1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a4">
    <w:name w:val="Body Text"/>
    <w:basedOn w:val="a"/>
    <w:link w:val="a5"/>
    <w:rsid w:val="002150C1"/>
    <w:pPr>
      <w:jc w:val="both"/>
    </w:pPr>
    <w:rPr>
      <w:b/>
      <w:sz w:val="28"/>
    </w:rPr>
  </w:style>
  <w:style w:type="character" w:customStyle="1" w:styleId="a5">
    <w:name w:val="Основной текст Знак"/>
    <w:link w:val="a4"/>
    <w:rsid w:val="002150C1"/>
    <w:rPr>
      <w:rFonts w:eastAsia="Times New Roman"/>
      <w:b/>
      <w:sz w:val="28"/>
      <w:lang w:val="uk-UA" w:eastAsia="ar-SA"/>
    </w:rPr>
  </w:style>
  <w:style w:type="paragraph" w:styleId="a6">
    <w:name w:val="Subtitle"/>
    <w:basedOn w:val="a3"/>
    <w:next w:val="a4"/>
    <w:link w:val="a7"/>
    <w:qFormat/>
    <w:rsid w:val="002150C1"/>
    <w:pPr>
      <w:jc w:val="center"/>
    </w:pPr>
    <w:rPr>
      <w:i/>
      <w:iCs/>
    </w:rPr>
  </w:style>
  <w:style w:type="character" w:customStyle="1" w:styleId="a7">
    <w:name w:val="Подзаголовок Знак"/>
    <w:link w:val="a6"/>
    <w:rsid w:val="002150C1"/>
    <w:rPr>
      <w:rFonts w:ascii="Liberation Sans" w:eastAsia="DejaVu Sans" w:hAnsi="Liberation Sans" w:cs="DejaVu Sans"/>
      <w:i/>
      <w:iCs/>
      <w:sz w:val="28"/>
      <w:szCs w:val="28"/>
      <w:lang w:val="uk-UA" w:eastAsia="ar-SA"/>
    </w:rPr>
  </w:style>
  <w:style w:type="paragraph" w:styleId="a8">
    <w:name w:val="header"/>
    <w:basedOn w:val="a"/>
    <w:link w:val="a9"/>
    <w:uiPriority w:val="99"/>
    <w:unhideWhenUsed/>
    <w:rsid w:val="002150C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2150C1"/>
    <w:rPr>
      <w:rFonts w:eastAsia="Times New Roman"/>
      <w:lang w:val="uk-UA" w:eastAsia="ar-SA"/>
    </w:rPr>
  </w:style>
  <w:style w:type="paragraph" w:styleId="aa">
    <w:name w:val="footer"/>
    <w:basedOn w:val="a"/>
    <w:link w:val="ab"/>
    <w:uiPriority w:val="99"/>
    <w:unhideWhenUsed/>
    <w:rsid w:val="002150C1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2150C1"/>
    <w:rPr>
      <w:rFonts w:eastAsia="Times New Roman"/>
      <w:lang w:val="uk-UA" w:eastAsia="ar-SA"/>
    </w:rPr>
  </w:style>
  <w:style w:type="character" w:customStyle="1" w:styleId="10">
    <w:name w:val="Заголовок 1 Знак"/>
    <w:link w:val="1"/>
    <w:uiPriority w:val="9"/>
    <w:rsid w:val="00ED1D74"/>
    <w:rPr>
      <w:rFonts w:eastAsia="Times New Roman" w:cs="Times New Roman"/>
      <w:b/>
      <w:bCs/>
      <w:kern w:val="32"/>
      <w:sz w:val="24"/>
      <w:szCs w:val="32"/>
      <w:lang w:val="uk-UA" w:eastAsia="ar-SA"/>
    </w:rPr>
  </w:style>
  <w:style w:type="character" w:customStyle="1" w:styleId="20">
    <w:name w:val="Заголовок 2 Знак"/>
    <w:link w:val="2"/>
    <w:uiPriority w:val="9"/>
    <w:rsid w:val="00ED1D74"/>
    <w:rPr>
      <w:rFonts w:eastAsia="Times New Roman" w:cs="Times New Roman"/>
      <w:b/>
      <w:bCs/>
      <w:iCs/>
      <w:sz w:val="24"/>
      <w:szCs w:val="28"/>
      <w:lang w:val="uk-UA" w:eastAsia="ar-SA"/>
    </w:rPr>
  </w:style>
  <w:style w:type="paragraph" w:customStyle="1" w:styleId="11">
    <w:name w:val="Обычный (веб)1"/>
    <w:basedOn w:val="a"/>
    <w:uiPriority w:val="99"/>
    <w:semiHidden/>
    <w:unhideWhenUsed/>
    <w:rsid w:val="00F11D4E"/>
    <w:pPr>
      <w:widowControl/>
      <w:suppressAutoHyphens w:val="0"/>
      <w:spacing w:before="100" w:beforeAutospacing="1" w:after="100" w:afterAutospacing="1"/>
    </w:pPr>
    <w:rPr>
      <w:sz w:val="24"/>
      <w:szCs w:val="24"/>
      <w:lang w:val="ru-RU" w:eastAsia="ru-RU"/>
    </w:rPr>
  </w:style>
  <w:style w:type="table" w:styleId="ac">
    <w:name w:val="Table Grid"/>
    <w:basedOn w:val="a1"/>
    <w:uiPriority w:val="39"/>
    <w:rsid w:val="004A54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OC Heading"/>
    <w:basedOn w:val="1"/>
    <w:next w:val="a"/>
    <w:uiPriority w:val="39"/>
    <w:semiHidden/>
    <w:unhideWhenUsed/>
    <w:qFormat/>
    <w:rsid w:val="00242A2F"/>
    <w:pPr>
      <w:keepLines/>
      <w:widowControl/>
      <w:suppressAutoHyphens w:val="0"/>
      <w:spacing w:before="48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val="ru-RU" w:eastAsia="ru-RU"/>
    </w:rPr>
  </w:style>
  <w:style w:type="paragraph" w:styleId="12">
    <w:name w:val="toc 1"/>
    <w:basedOn w:val="a"/>
    <w:next w:val="a"/>
    <w:autoRedefine/>
    <w:uiPriority w:val="39"/>
    <w:unhideWhenUsed/>
    <w:rsid w:val="00242A2F"/>
  </w:style>
  <w:style w:type="paragraph" w:styleId="21">
    <w:name w:val="toc 2"/>
    <w:basedOn w:val="a"/>
    <w:next w:val="a"/>
    <w:autoRedefine/>
    <w:uiPriority w:val="39"/>
    <w:unhideWhenUsed/>
    <w:rsid w:val="00242A2F"/>
    <w:pPr>
      <w:ind w:left="200"/>
    </w:pPr>
  </w:style>
  <w:style w:type="character" w:styleId="ae">
    <w:name w:val="Hyperlink"/>
    <w:uiPriority w:val="99"/>
    <w:unhideWhenUsed/>
    <w:rsid w:val="00242A2F"/>
    <w:rPr>
      <w:color w:val="0000FF"/>
      <w:u w:val="single"/>
    </w:rPr>
  </w:style>
  <w:style w:type="paragraph" w:customStyle="1" w:styleId="-1">
    <w:name w:val="Текст титул-1"/>
    <w:basedOn w:val="a"/>
    <w:rsid w:val="00FD74BE"/>
    <w:pPr>
      <w:widowControl/>
      <w:suppressAutoHyphens w:val="0"/>
      <w:jc w:val="center"/>
    </w:pPr>
    <w:rPr>
      <w:b/>
      <w:sz w:val="32"/>
      <w:szCs w:val="24"/>
      <w:lang w:val="ru-RU" w:eastAsia="ru-RU"/>
    </w:rPr>
  </w:style>
  <w:style w:type="paragraph" w:customStyle="1" w:styleId="-2">
    <w:name w:val="ТЕКСТ ТИТУЛ-2"/>
    <w:basedOn w:val="a"/>
    <w:rsid w:val="00FD74BE"/>
    <w:pPr>
      <w:widowControl/>
      <w:suppressAutoHyphens w:val="0"/>
      <w:jc w:val="center"/>
    </w:pPr>
    <w:rPr>
      <w:b/>
      <w:caps/>
      <w:sz w:val="32"/>
      <w:szCs w:val="24"/>
      <w:lang w:val="ru-RU" w:eastAsia="ru-RU"/>
    </w:rPr>
  </w:style>
  <w:style w:type="paragraph" w:customStyle="1" w:styleId="af">
    <w:name w:val="ЗАГОЛОВОК МУ или КЛ"/>
    <w:basedOn w:val="a"/>
    <w:rsid w:val="00FD74BE"/>
    <w:pPr>
      <w:widowControl/>
      <w:suppressAutoHyphens w:val="0"/>
      <w:jc w:val="center"/>
    </w:pPr>
    <w:rPr>
      <w:b/>
      <w:caps/>
      <w:sz w:val="32"/>
      <w:szCs w:val="24"/>
      <w:lang w:val="ru-RU" w:eastAsia="ru-RU"/>
    </w:rPr>
  </w:style>
  <w:style w:type="paragraph" w:customStyle="1" w:styleId="22">
    <w:name w:val="Заголовок2_методичка"/>
    <w:basedOn w:val="2"/>
    <w:next w:val="a"/>
    <w:rsid w:val="009D64C7"/>
    <w:pPr>
      <w:widowControl/>
      <w:overflowPunct w:val="0"/>
      <w:spacing w:after="120"/>
      <w:ind w:firstLine="567"/>
    </w:pPr>
    <w:rPr>
      <w:iCs w:val="0"/>
      <w:color w:val="00000A"/>
      <w:kern w:val="1"/>
      <w:szCs w:val="24"/>
      <w:lang w:eastAsia="zh-CN"/>
    </w:rPr>
  </w:style>
  <w:style w:type="paragraph" w:customStyle="1" w:styleId="13">
    <w:name w:val="Ñòèëü1ó"/>
    <w:basedOn w:val="a"/>
    <w:rsid w:val="00D97404"/>
    <w:pPr>
      <w:widowControl/>
      <w:overflowPunct w:val="0"/>
      <w:ind w:firstLine="567"/>
      <w:jc w:val="both"/>
    </w:pPr>
    <w:rPr>
      <w:rFonts w:eastAsia="Batang"/>
      <w:color w:val="00000A"/>
      <w:kern w:val="1"/>
      <w:sz w:val="24"/>
      <w:szCs w:val="24"/>
      <w:lang w:eastAsia="ko-KR"/>
    </w:rPr>
  </w:style>
  <w:style w:type="character" w:customStyle="1" w:styleId="WW8Num3z3">
    <w:name w:val="WW8Num3z3"/>
    <w:rsid w:val="00626A6F"/>
  </w:style>
  <w:style w:type="character" w:customStyle="1" w:styleId="FontStyle94">
    <w:name w:val="Font Style94"/>
    <w:rsid w:val="004F0542"/>
    <w:rPr>
      <w:rFonts w:ascii="Times New Roman" w:hAnsi="Times New Roman" w:cs="Times New Roman"/>
      <w:sz w:val="20"/>
      <w:szCs w:val="20"/>
    </w:rPr>
  </w:style>
  <w:style w:type="paragraph" w:styleId="af0">
    <w:name w:val="List Paragraph"/>
    <w:basedOn w:val="a"/>
    <w:uiPriority w:val="34"/>
    <w:qFormat/>
    <w:rsid w:val="004F0542"/>
    <w:pPr>
      <w:widowControl/>
      <w:suppressAutoHyphens w:val="0"/>
      <w:ind w:left="720"/>
      <w:contextualSpacing/>
    </w:pPr>
    <w:rPr>
      <w:sz w:val="24"/>
      <w:szCs w:val="24"/>
      <w:lang w:val="ru-RU" w:eastAsia="ru-RU"/>
    </w:rPr>
  </w:style>
  <w:style w:type="paragraph" w:styleId="5">
    <w:name w:val="toc 5"/>
    <w:basedOn w:val="a"/>
    <w:next w:val="a"/>
    <w:autoRedefine/>
    <w:uiPriority w:val="39"/>
    <w:semiHidden/>
    <w:unhideWhenUsed/>
    <w:rsid w:val="001518AE"/>
    <w:pPr>
      <w:ind w:left="800"/>
    </w:pPr>
  </w:style>
  <w:style w:type="character" w:styleId="af1">
    <w:name w:val="Placeholder Text"/>
    <w:basedOn w:val="a0"/>
    <w:uiPriority w:val="99"/>
    <w:semiHidden/>
    <w:rsid w:val="00F90B13"/>
    <w:rPr>
      <w:color w:val="808080"/>
    </w:rPr>
  </w:style>
  <w:style w:type="character" w:styleId="af2">
    <w:name w:val="Strong"/>
    <w:basedOn w:val="a0"/>
    <w:uiPriority w:val="22"/>
    <w:qFormat/>
    <w:rsid w:val="001300BB"/>
    <w:rPr>
      <w:b/>
      <w:bCs/>
    </w:rPr>
  </w:style>
  <w:style w:type="character" w:styleId="af3">
    <w:name w:val="annotation reference"/>
    <w:basedOn w:val="a0"/>
    <w:uiPriority w:val="99"/>
    <w:semiHidden/>
    <w:unhideWhenUsed/>
    <w:rsid w:val="00AA7F2A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A7F2A"/>
  </w:style>
  <w:style w:type="character" w:customStyle="1" w:styleId="af5">
    <w:name w:val="Текст примечания Знак"/>
    <w:basedOn w:val="a0"/>
    <w:link w:val="af4"/>
    <w:uiPriority w:val="99"/>
    <w:semiHidden/>
    <w:rsid w:val="00AA7F2A"/>
    <w:rPr>
      <w:rFonts w:eastAsia="Times New Roman"/>
      <w:lang w:val="uk-UA" w:eastAsia="ar-SA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AA7F2A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AA7F2A"/>
    <w:rPr>
      <w:rFonts w:eastAsia="Times New Roman"/>
      <w:b/>
      <w:bCs/>
      <w:lang w:val="uk-UA" w:eastAsia="ar-SA"/>
    </w:rPr>
  </w:style>
  <w:style w:type="character" w:customStyle="1" w:styleId="ft44">
    <w:name w:val="ft44"/>
    <w:basedOn w:val="a0"/>
    <w:rsid w:val="00773A64"/>
  </w:style>
  <w:style w:type="paragraph" w:styleId="af8">
    <w:name w:val="Normal (Web)"/>
    <w:basedOn w:val="a"/>
    <w:uiPriority w:val="99"/>
    <w:semiHidden/>
    <w:unhideWhenUsed/>
    <w:rsid w:val="003D6E84"/>
    <w:pPr>
      <w:widowControl/>
      <w:suppressAutoHyphens w:val="0"/>
      <w:spacing w:before="100" w:beforeAutospacing="1" w:after="100" w:afterAutospacing="1"/>
    </w:pPr>
    <w:rPr>
      <w:sz w:val="24"/>
      <w:szCs w:val="24"/>
      <w:lang w:val="ru-UA" w:eastAsia="ru-UA"/>
    </w:rPr>
  </w:style>
  <w:style w:type="character" w:styleId="af9">
    <w:name w:val="Emphasis"/>
    <w:basedOn w:val="a0"/>
    <w:uiPriority w:val="20"/>
    <w:qFormat/>
    <w:rsid w:val="00F272CD"/>
    <w:rPr>
      <w:i/>
      <w:iCs/>
    </w:rPr>
  </w:style>
  <w:style w:type="paragraph" w:customStyle="1" w:styleId="afa">
    <w:name w:val="ТЕКСТ"/>
    <w:basedOn w:val="a"/>
    <w:link w:val="afb"/>
    <w:rsid w:val="00824EEF"/>
    <w:pPr>
      <w:shd w:val="clear" w:color="auto" w:fill="FFFFFF"/>
      <w:suppressAutoHyphens w:val="0"/>
      <w:autoSpaceDE w:val="0"/>
      <w:ind w:firstLine="567"/>
      <w:jc w:val="both"/>
    </w:pPr>
    <w:rPr>
      <w:color w:val="000000"/>
      <w:sz w:val="24"/>
      <w:szCs w:val="24"/>
      <w:lang w:val="ru-RU" w:eastAsia="ru-RU" w:bidi="ru-RU"/>
    </w:rPr>
  </w:style>
  <w:style w:type="character" w:customStyle="1" w:styleId="afb">
    <w:name w:val="ТЕКСТ Знак"/>
    <w:link w:val="afa"/>
    <w:rsid w:val="00824EEF"/>
    <w:rPr>
      <w:rFonts w:eastAsia="Times New Roman"/>
      <w:color w:val="000000"/>
      <w:sz w:val="24"/>
      <w:szCs w:val="24"/>
      <w:shd w:val="clear" w:color="auto" w:fill="FFFFFF"/>
      <w:lang w:val="ru-RU" w:eastAsia="ru-RU" w:bidi="ru-RU"/>
    </w:rPr>
  </w:style>
  <w:style w:type="paragraph" w:styleId="HTML">
    <w:name w:val="HTML Preformatted"/>
    <w:basedOn w:val="a"/>
    <w:link w:val="HTML0"/>
    <w:uiPriority w:val="99"/>
    <w:semiHidden/>
    <w:unhideWhenUsed/>
    <w:rsid w:val="00BE6F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lang w:val="ru-UA" w:eastAsia="ru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E6F8C"/>
    <w:rPr>
      <w:rFonts w:ascii="Courier New" w:eastAsia="Times New Roman" w:hAnsi="Courier New" w:cs="Courier New"/>
      <w:lang w:val="ru-UA" w:eastAsia="ru-UA"/>
    </w:rPr>
  </w:style>
  <w:style w:type="character" w:customStyle="1" w:styleId="afc">
    <w:name w:val="Текст Знак"/>
    <w:basedOn w:val="a0"/>
    <w:link w:val="afd"/>
    <w:locked/>
    <w:rsid w:val="005E6568"/>
    <w:rPr>
      <w:rFonts w:ascii="Courier New" w:hAnsi="Courier New"/>
    </w:rPr>
  </w:style>
  <w:style w:type="paragraph" w:styleId="afd">
    <w:name w:val="Plain Text"/>
    <w:basedOn w:val="a"/>
    <w:link w:val="afc"/>
    <w:rsid w:val="005E6568"/>
    <w:pPr>
      <w:widowControl/>
      <w:suppressAutoHyphens w:val="0"/>
    </w:pPr>
    <w:rPr>
      <w:rFonts w:ascii="Courier New" w:eastAsia="Calibri" w:hAnsi="Courier New"/>
      <w:lang w:val="ru-UA" w:eastAsia="ru-UA"/>
    </w:rPr>
  </w:style>
  <w:style w:type="character" w:customStyle="1" w:styleId="14">
    <w:name w:val="Текст Знак1"/>
    <w:basedOn w:val="a0"/>
    <w:uiPriority w:val="99"/>
    <w:semiHidden/>
    <w:rsid w:val="005E6568"/>
    <w:rPr>
      <w:rFonts w:ascii="Consolas" w:eastAsia="Times New Roman" w:hAnsi="Consolas"/>
      <w:sz w:val="21"/>
      <w:szCs w:val="21"/>
      <w:lang w:val="uk-UA" w:eastAsia="ar-SA"/>
    </w:rPr>
  </w:style>
  <w:style w:type="paragraph" w:customStyle="1" w:styleId="p29">
    <w:name w:val="p29"/>
    <w:basedOn w:val="a"/>
    <w:rsid w:val="00E9383C"/>
    <w:pPr>
      <w:widowControl/>
      <w:suppressAutoHyphens w:val="0"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customStyle="1" w:styleId="p356">
    <w:name w:val="p356"/>
    <w:basedOn w:val="a"/>
    <w:rsid w:val="00E9383C"/>
    <w:pPr>
      <w:widowControl/>
      <w:suppressAutoHyphens w:val="0"/>
      <w:spacing w:before="100" w:beforeAutospacing="1" w:after="100" w:afterAutospacing="1"/>
    </w:pPr>
    <w:rPr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51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3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64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20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11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1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33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305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92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160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6947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348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90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911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3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497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42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9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153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19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9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62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3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271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991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82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400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618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11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099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5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564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80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3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648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49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5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59.wmf"/><Relationship Id="rId84" Type="http://schemas.openxmlformats.org/officeDocument/2006/relationships/image" Target="media/image67.wmf"/><Relationship Id="rId89" Type="http://schemas.openxmlformats.org/officeDocument/2006/relationships/oleObject" Target="embeddings/oleObject12.bin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2.wmf"/><Relationship Id="rId79" Type="http://schemas.openxmlformats.org/officeDocument/2006/relationships/oleObject" Target="embeddings/oleObject7.bin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70.wmf"/><Relationship Id="rId95" Type="http://schemas.openxmlformats.org/officeDocument/2006/relationships/image" Target="media/image7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oleObject" Target="embeddings/oleObject2.bin"/><Relationship Id="rId80" Type="http://schemas.openxmlformats.org/officeDocument/2006/relationships/image" Target="media/image65.wmf"/><Relationship Id="rId85" Type="http://schemas.openxmlformats.org/officeDocument/2006/relationships/oleObject" Target="embeddings/oleObject10.bin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oleObject" Target="embeddings/oleObject1.bin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0.wmf"/><Relationship Id="rId75" Type="http://schemas.openxmlformats.org/officeDocument/2006/relationships/oleObject" Target="embeddings/oleObject5.bin"/><Relationship Id="rId83" Type="http://schemas.openxmlformats.org/officeDocument/2006/relationships/oleObject" Target="embeddings/oleObject9.bin"/><Relationship Id="rId88" Type="http://schemas.openxmlformats.org/officeDocument/2006/relationships/image" Target="media/image69.wmf"/><Relationship Id="rId91" Type="http://schemas.openxmlformats.org/officeDocument/2006/relationships/oleObject" Target="embeddings/oleObject13.bin"/><Relationship Id="rId96" Type="http://schemas.openxmlformats.org/officeDocument/2006/relationships/oleObject" Target="embeddings/oleObject1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07/relationships/hdphoto" Target="media/hdphoto1.wdp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oleObject" Target="embeddings/oleObject4.bin"/><Relationship Id="rId78" Type="http://schemas.openxmlformats.org/officeDocument/2006/relationships/image" Target="media/image64.wmf"/><Relationship Id="rId81" Type="http://schemas.openxmlformats.org/officeDocument/2006/relationships/oleObject" Target="embeddings/oleObject8.bin"/><Relationship Id="rId86" Type="http://schemas.openxmlformats.org/officeDocument/2006/relationships/image" Target="media/image68.wmf"/><Relationship Id="rId94" Type="http://schemas.openxmlformats.org/officeDocument/2006/relationships/oleObject" Target="embeddings/oleObject14.bin"/><Relationship Id="rId99" Type="http://schemas.openxmlformats.org/officeDocument/2006/relationships/image" Target="media/image75.png"/><Relationship Id="rId10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3.wmf"/><Relationship Id="rId97" Type="http://schemas.openxmlformats.org/officeDocument/2006/relationships/image" Target="media/image74.png"/><Relationship Id="rId7" Type="http://schemas.openxmlformats.org/officeDocument/2006/relationships/endnotes" Target="endnotes.xml"/><Relationship Id="rId71" Type="http://schemas.openxmlformats.org/officeDocument/2006/relationships/oleObject" Target="embeddings/oleObject3.bin"/><Relationship Id="rId92" Type="http://schemas.openxmlformats.org/officeDocument/2006/relationships/image" Target="media/image71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wmf"/><Relationship Id="rId87" Type="http://schemas.openxmlformats.org/officeDocument/2006/relationships/oleObject" Target="embeddings/oleObject11.bin"/><Relationship Id="rId61" Type="http://schemas.openxmlformats.org/officeDocument/2006/relationships/image" Target="media/image53.png"/><Relationship Id="rId82" Type="http://schemas.openxmlformats.org/officeDocument/2006/relationships/image" Target="media/image66.w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oleObject" Target="embeddings/oleObject6.bin"/><Relationship Id="rId100" Type="http://schemas.openxmlformats.org/officeDocument/2006/relationships/oleObject" Target="embeddings/oleObject17.bin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1.wmf"/><Relationship Id="rId93" Type="http://schemas.openxmlformats.org/officeDocument/2006/relationships/image" Target="media/image72.png"/><Relationship Id="rId98" Type="http://schemas.openxmlformats.org/officeDocument/2006/relationships/oleObject" Target="embeddings/oleObject16.bin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65C30C-51A1-4216-ABD8-A00F0AC6E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4633</TotalTime>
  <Pages>44</Pages>
  <Words>8079</Words>
  <Characters>46051</Characters>
  <Application>Microsoft Office Word</Application>
  <DocSecurity>0</DocSecurity>
  <Lines>383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54022</CharactersWithSpaces>
  <SharedDoc>false</SharedDoc>
  <HLinks>
    <vt:vector size="36" baseType="variant"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_Toc116378096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_Toc116378095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_Toc116378094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_Toc116378093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_Toc116378092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_Toc116378091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Лена</dc:creator>
  <cp:keywords/>
  <cp:lastModifiedBy>Inna</cp:lastModifiedBy>
  <cp:revision>80</cp:revision>
  <dcterms:created xsi:type="dcterms:W3CDTF">2022-10-11T08:19:00Z</dcterms:created>
  <dcterms:modified xsi:type="dcterms:W3CDTF">2023-05-25T19:01:00Z</dcterms:modified>
</cp:coreProperties>
</file>